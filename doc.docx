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41695D">
      <w:pPr>
        <w:pStyle w:val="6"/>
        <w:spacing w:line="230" w:lineRule="auto"/>
        <w:rPr>
          <w:u w:val="none"/>
        </w:r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416560</wp:posOffset>
                </wp:positionV>
                <wp:extent cx="5128260" cy="2794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8260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28260" h="27940">
                              <a:moveTo>
                                <a:pt x="5128260" y="0"/>
                              </a:moveTo>
                              <a:lnTo>
                                <a:pt x="0" y="0"/>
                              </a:lnTo>
                              <a:lnTo>
                                <a:pt x="0" y="27431"/>
                              </a:lnTo>
                              <a:lnTo>
                                <a:pt x="5128260" y="27431"/>
                              </a:lnTo>
                              <a:lnTo>
                                <a:pt x="51282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" o:spid="_x0000_s1026" o:spt="100" style="position:absolute;left:0pt;margin-left:108.05pt;margin-top:32.8pt;height:2.2pt;width:403.8pt;mso-position-horizontal-relative:page;z-index:-251656192;mso-width-relative:page;mso-height-relative:page;" fillcolor="#000000" filled="t" stroked="f" coordsize="5128260,27940" o:gfxdata="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z5pMz&#10;2QAAAAoBAAAPAAAAAAAAAAEAIAAAACIAAABkcnMvZG93bnJldi54bWxQSwECFAAUAAAACACHTuJA&#10;4xrLGyACAADgBAAADgAAAAAAAAABACAAAAAoAQAAZHJzL2Uyb0RvYy54bWxQSwUGAAAAAAYABgBZ&#10;AQAAugUAAAAA&#10;" path="m5128260,0l0,0,0,27431,5128260,27431,5128260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w w:val="110"/>
          <w:u w:val="none"/>
        </w:rPr>
        <w:t>FULL</w:t>
      </w:r>
      <w:r>
        <w:rPr>
          <w:spacing w:val="80"/>
          <w:w w:val="110"/>
          <w:u w:val="none"/>
        </w:rPr>
        <w:t xml:space="preserve"> </w:t>
      </w:r>
      <w:r>
        <w:rPr>
          <w:w w:val="110"/>
          <w:u w:val="none"/>
        </w:rPr>
        <w:t>STACK</w:t>
      </w:r>
      <w:r>
        <w:rPr>
          <w:spacing w:val="80"/>
          <w:w w:val="150"/>
          <w:u w:val="none"/>
        </w:rPr>
        <w:t xml:space="preserve"> </w:t>
      </w:r>
      <w:r>
        <w:rPr>
          <w:w w:val="110"/>
          <w:u w:val="none"/>
        </w:rPr>
        <w:t xml:space="preserve">DEVELOPMENT </w:t>
      </w:r>
      <w:r>
        <w:rPr>
          <w:w w:val="110"/>
          <w:u w:val="single"/>
        </w:rPr>
        <w:t>WITH</w:t>
      </w:r>
      <w:r>
        <w:rPr>
          <w:spacing w:val="-41"/>
          <w:w w:val="110"/>
          <w:u w:val="single"/>
        </w:rPr>
        <w:t xml:space="preserve"> </w:t>
      </w:r>
      <w:r>
        <w:rPr>
          <w:w w:val="110"/>
          <w:u w:val="single"/>
        </w:rPr>
        <w:t>MERN</w:t>
      </w:r>
      <w:r>
        <w:rPr>
          <w:spacing w:val="80"/>
          <w:w w:val="150"/>
          <w:u w:val="single"/>
        </w:rPr>
        <w:t xml:space="preserve"> </w:t>
      </w:r>
      <w:r>
        <w:rPr>
          <w:w w:val="110"/>
          <w:u w:val="single"/>
        </w:rPr>
        <w:t>PROJECT</w:t>
      </w:r>
      <w:r>
        <w:rPr>
          <w:w w:val="110"/>
          <w:u w:val="none"/>
        </w:rPr>
        <w:t xml:space="preserve"> </w:t>
      </w:r>
      <w:r>
        <w:rPr>
          <w:spacing w:val="-8"/>
          <w:w w:val="110"/>
          <w:u w:val="single"/>
        </w:rPr>
        <w:t>DOCUMENTATION</w:t>
      </w:r>
    </w:p>
    <w:p w14:paraId="6B5A4329">
      <w:pPr>
        <w:pStyle w:val="2"/>
        <w:numPr>
          <w:ilvl w:val="0"/>
          <w:numId w:val="1"/>
        </w:numPr>
        <w:tabs>
          <w:tab w:val="left" w:pos="360"/>
        </w:tabs>
        <w:spacing w:before="97" w:after="0" w:line="240" w:lineRule="auto"/>
        <w:ind w:left="360" w:right="0" w:hanging="195"/>
        <w:jc w:val="left"/>
        <w:rPr>
          <w:u w:val="single"/>
        </w:rPr>
      </w:pPr>
      <w:r>
        <w:rPr>
          <w:spacing w:val="-5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Introduction</w:t>
      </w:r>
    </w:p>
    <w:p w14:paraId="2F286032">
      <w:pPr>
        <w:spacing w:before="183"/>
        <w:ind w:left="165" w:right="0" w:firstLine="0"/>
        <w:jc w:val="left"/>
        <w:rPr>
          <w:sz w:val="23"/>
        </w:rPr>
      </w:pPr>
      <w:r>
        <w:rPr>
          <w:color w:val="0E4660"/>
          <w:sz w:val="28"/>
        </w:rPr>
        <w:t>Project</w:t>
      </w:r>
      <w:r>
        <w:rPr>
          <w:color w:val="0E4660"/>
          <w:spacing w:val="3"/>
          <w:sz w:val="28"/>
        </w:rPr>
        <w:t xml:space="preserve"> </w:t>
      </w:r>
      <w:r>
        <w:rPr>
          <w:color w:val="0E4660"/>
          <w:sz w:val="28"/>
        </w:rPr>
        <w:t>Title</w:t>
      </w:r>
      <w:r>
        <w:rPr>
          <w:color w:val="0E4660"/>
          <w:spacing w:val="47"/>
          <w:w w:val="150"/>
          <w:sz w:val="28"/>
        </w:rPr>
        <w:t xml:space="preserve"> </w:t>
      </w:r>
      <w:r>
        <w:rPr>
          <w:sz w:val="23"/>
        </w:rPr>
        <w:t>:</w:t>
      </w:r>
      <w:r>
        <w:rPr>
          <w:spacing w:val="46"/>
          <w:w w:val="150"/>
          <w:sz w:val="23"/>
        </w:rPr>
        <w:t xml:space="preserve"> </w:t>
      </w:r>
      <w:r>
        <w:rPr>
          <w:sz w:val="23"/>
        </w:rPr>
        <w:t>ShopSmart</w:t>
      </w:r>
      <w:r>
        <w:rPr>
          <w:spacing w:val="5"/>
          <w:sz w:val="23"/>
        </w:rPr>
        <w:t xml:space="preserve"> </w:t>
      </w:r>
      <w:r>
        <w:rPr>
          <w:sz w:val="23"/>
        </w:rPr>
        <w:t>:</w:t>
      </w:r>
      <w:r>
        <w:rPr>
          <w:spacing w:val="13"/>
          <w:sz w:val="23"/>
        </w:rPr>
        <w:t xml:space="preserve"> </w:t>
      </w:r>
      <w:r>
        <w:rPr>
          <w:sz w:val="23"/>
        </w:rPr>
        <w:t>Your</w:t>
      </w:r>
      <w:r>
        <w:rPr>
          <w:spacing w:val="15"/>
          <w:sz w:val="23"/>
        </w:rPr>
        <w:t xml:space="preserve"> </w:t>
      </w:r>
      <w:r>
        <w:rPr>
          <w:sz w:val="23"/>
        </w:rPr>
        <w:t>Digital</w:t>
      </w:r>
      <w:r>
        <w:rPr>
          <w:spacing w:val="3"/>
          <w:sz w:val="23"/>
        </w:rPr>
        <w:t xml:space="preserve"> </w:t>
      </w:r>
      <w:r>
        <w:rPr>
          <w:sz w:val="23"/>
        </w:rPr>
        <w:t>Grocery</w:t>
      </w:r>
      <w:r>
        <w:rPr>
          <w:spacing w:val="2"/>
          <w:sz w:val="23"/>
        </w:rPr>
        <w:t xml:space="preserve"> </w:t>
      </w:r>
      <w:r>
        <w:rPr>
          <w:sz w:val="23"/>
        </w:rPr>
        <w:t>Store</w:t>
      </w:r>
      <w:r>
        <w:rPr>
          <w:spacing w:val="4"/>
          <w:sz w:val="23"/>
        </w:rPr>
        <w:t xml:space="preserve"> </w:t>
      </w:r>
      <w:r>
        <w:rPr>
          <w:spacing w:val="-2"/>
          <w:sz w:val="23"/>
        </w:rPr>
        <w:t>Experience</w:t>
      </w:r>
    </w:p>
    <w:p w14:paraId="37BD04CE">
      <w:pPr>
        <w:spacing w:before="195"/>
        <w:ind w:left="165" w:right="0" w:firstLine="0"/>
        <w:jc w:val="left"/>
        <w:rPr>
          <w:rFonts w:hint="default"/>
          <w:sz w:val="23"/>
          <w:lang w:val="en-IN"/>
        </w:rPr>
      </w:pPr>
      <w:r>
        <w:rPr>
          <w:color w:val="0E4660"/>
          <w:spacing w:val="-2"/>
          <w:sz w:val="28"/>
        </w:rPr>
        <w:t>Team</w:t>
      </w:r>
      <w:r>
        <w:rPr>
          <w:color w:val="0E4660"/>
          <w:spacing w:val="-20"/>
          <w:sz w:val="28"/>
        </w:rPr>
        <w:t xml:space="preserve"> </w:t>
      </w:r>
      <w:r>
        <w:rPr>
          <w:color w:val="0E4660"/>
          <w:spacing w:val="-2"/>
          <w:sz w:val="28"/>
        </w:rPr>
        <w:t>id</w:t>
      </w:r>
      <w:r>
        <w:rPr>
          <w:color w:val="0E4660"/>
          <w:spacing w:val="-20"/>
          <w:sz w:val="28"/>
        </w:rPr>
        <w:t xml:space="preserve"> </w:t>
      </w:r>
      <w:r>
        <w:rPr>
          <w:spacing w:val="-2"/>
          <w:sz w:val="23"/>
        </w:rPr>
        <w:t>:</w:t>
      </w:r>
      <w:r>
        <w:rPr>
          <w:spacing w:val="-8"/>
          <w:sz w:val="23"/>
        </w:rPr>
        <w:t xml:space="preserve"> </w:t>
      </w:r>
      <w:r>
        <w:rPr>
          <w:rFonts w:hint="default"/>
          <w:spacing w:val="-8"/>
          <w:sz w:val="23"/>
          <w:lang w:val="en-IN"/>
        </w:rPr>
        <w:t>LTVIP2025TMID53033</w:t>
      </w:r>
    </w:p>
    <w:p w14:paraId="4F3B606B">
      <w:pPr>
        <w:spacing w:before="195"/>
        <w:ind w:left="165" w:right="0" w:firstLine="0"/>
        <w:jc w:val="left"/>
        <w:rPr>
          <w:sz w:val="23"/>
        </w:rPr>
      </w:pPr>
      <w:r>
        <w:rPr>
          <w:color w:val="0E4660"/>
          <w:spacing w:val="-2"/>
          <w:sz w:val="28"/>
        </w:rPr>
        <w:t>Team</w:t>
      </w:r>
      <w:r>
        <w:rPr>
          <w:color w:val="0E4660"/>
          <w:spacing w:val="-18"/>
          <w:sz w:val="28"/>
        </w:rPr>
        <w:t xml:space="preserve"> </w:t>
      </w:r>
      <w:r>
        <w:rPr>
          <w:color w:val="0E4660"/>
          <w:spacing w:val="-2"/>
          <w:sz w:val="28"/>
        </w:rPr>
        <w:t>Members</w:t>
      </w:r>
      <w:r>
        <w:rPr>
          <w:spacing w:val="-2"/>
          <w:sz w:val="23"/>
        </w:rPr>
        <w:t>:</w:t>
      </w:r>
    </w:p>
    <w:p w14:paraId="66D3D143">
      <w:pPr>
        <w:pStyle w:val="2"/>
        <w:numPr>
          <w:ilvl w:val="0"/>
          <w:numId w:val="2"/>
        </w:numPr>
        <w:tabs>
          <w:tab w:val="left" w:pos="2325"/>
        </w:tabs>
        <w:spacing w:before="209" w:after="0" w:line="240" w:lineRule="auto"/>
        <w:ind w:left="2325" w:right="0" w:hanging="358"/>
        <w:jc w:val="left"/>
      </w:pPr>
      <w:r>
        <w:t>Team</w:t>
      </w:r>
      <w:r>
        <w:rPr>
          <w:spacing w:val="1"/>
        </w:rPr>
        <w:t xml:space="preserve"> </w:t>
      </w:r>
      <w:r>
        <w:rPr>
          <w:spacing w:val="-2"/>
        </w:rPr>
        <w:t>Leader:</w:t>
      </w:r>
    </w:p>
    <w:p w14:paraId="0667C168">
      <w:pPr>
        <w:pStyle w:val="5"/>
        <w:spacing w:before="45" w:line="273" w:lineRule="auto"/>
        <w:ind w:left="2327" w:right="740"/>
      </w:pPr>
      <w:r>
        <w:rPr>
          <w:rFonts w:hint="default"/>
          <w:w w:val="105"/>
          <w:lang w:val="en-IN"/>
        </w:rPr>
        <w:t>KOPPULA RAVI TEJA SRI</w:t>
      </w:r>
      <w:r>
        <w:rPr>
          <w:w w:val="105"/>
        </w:rPr>
        <w:t>– Full Stack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Developer &amp; Project </w:t>
      </w:r>
      <w:r>
        <w:rPr>
          <w:spacing w:val="-2"/>
          <w:w w:val="105"/>
        </w:rPr>
        <w:t>Coordinator</w:t>
      </w:r>
    </w:p>
    <w:p w14:paraId="3B6DAC4A">
      <w:pPr>
        <w:pStyle w:val="5"/>
        <w:spacing w:before="1" w:line="280" w:lineRule="auto"/>
        <w:ind w:left="2327" w:right="740"/>
      </w:pPr>
      <w:r>
        <w:t>Responsible for overall planning, coordination, GitHub</w:t>
      </w:r>
      <w:r>
        <w:rPr>
          <w:spacing w:val="40"/>
        </w:rPr>
        <w:t xml:space="preserve"> </w:t>
      </w:r>
      <w:r>
        <w:t>management, and integration</w:t>
      </w:r>
      <w:r>
        <w:rPr>
          <w:spacing w:val="33"/>
        </w:rPr>
        <w:t xml:space="preserve"> </w:t>
      </w:r>
      <w:r>
        <w:t>of frontend and backend.</w:t>
      </w:r>
    </w:p>
    <w:p w14:paraId="5F353996">
      <w:pPr>
        <w:pStyle w:val="2"/>
        <w:numPr>
          <w:ilvl w:val="0"/>
          <w:numId w:val="2"/>
        </w:numPr>
        <w:tabs>
          <w:tab w:val="left" w:pos="2325"/>
        </w:tabs>
        <w:spacing w:before="0" w:after="0" w:line="271" w:lineRule="exact"/>
        <w:ind w:left="2325" w:right="0" w:hanging="358"/>
        <w:jc w:val="left"/>
        <w:rPr>
          <w:rFonts w:ascii="Tahoma"/>
          <w:b w:val="0"/>
        </w:rPr>
      </w:pPr>
      <w:r>
        <w:t>Team</w:t>
      </w:r>
      <w:r>
        <w:rPr>
          <w:spacing w:val="1"/>
        </w:rPr>
        <w:t xml:space="preserve"> </w:t>
      </w:r>
      <w:r>
        <w:rPr>
          <w:spacing w:val="-2"/>
        </w:rPr>
        <w:t>Member</w:t>
      </w:r>
      <w:r>
        <w:rPr>
          <w:rFonts w:ascii="Tahoma"/>
          <w:b w:val="0"/>
          <w:spacing w:val="-2"/>
        </w:rPr>
        <w:t>:</w:t>
      </w:r>
    </w:p>
    <w:p w14:paraId="6447BD78">
      <w:pPr>
        <w:pStyle w:val="5"/>
        <w:spacing w:before="45"/>
        <w:ind w:left="2327"/>
      </w:pPr>
      <w:r>
        <w:rPr>
          <w:rFonts w:hint="default"/>
          <w:w w:val="105"/>
          <w:lang w:val="en-IN"/>
        </w:rPr>
        <w:t>KOMMU PRATHIBHA</w:t>
      </w:r>
      <w:r>
        <w:rPr>
          <w:w w:val="105"/>
        </w:rPr>
        <w:t>– Frontend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Developer</w:t>
      </w:r>
    </w:p>
    <w:p w14:paraId="62619F3B">
      <w:pPr>
        <w:pStyle w:val="5"/>
        <w:spacing w:before="39" w:line="273" w:lineRule="auto"/>
        <w:ind w:left="2327"/>
      </w:pPr>
      <w:r>
        <w:t>Works</w:t>
      </w:r>
      <w:r>
        <w:rPr>
          <w:spacing w:val="40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the React-based UI,</w:t>
      </w:r>
      <w:r>
        <w:rPr>
          <w:spacing w:val="39"/>
        </w:rPr>
        <w:t xml:space="preserve"> </w:t>
      </w:r>
      <w:r>
        <w:t>handles component</w:t>
      </w:r>
      <w:r>
        <w:rPr>
          <w:spacing w:val="39"/>
        </w:rPr>
        <w:t xml:space="preserve"> </w:t>
      </w:r>
      <w:r>
        <w:t>design,</w:t>
      </w:r>
      <w:r>
        <w:rPr>
          <w:spacing w:val="39"/>
        </w:rPr>
        <w:t xml:space="preserve"> </w:t>
      </w:r>
      <w:r>
        <w:t>page routing, and user interactions.</w:t>
      </w:r>
    </w:p>
    <w:p w14:paraId="1A0402BC">
      <w:pPr>
        <w:pStyle w:val="2"/>
        <w:numPr>
          <w:ilvl w:val="0"/>
          <w:numId w:val="2"/>
        </w:numPr>
        <w:tabs>
          <w:tab w:val="left" w:pos="2325"/>
        </w:tabs>
        <w:spacing w:before="9" w:after="0" w:line="240" w:lineRule="auto"/>
        <w:ind w:left="2325" w:right="0" w:hanging="358"/>
        <w:jc w:val="left"/>
        <w:rPr>
          <w:rFonts w:ascii="Tahoma"/>
          <w:b w:val="0"/>
        </w:rPr>
      </w:pPr>
      <w:r>
        <w:t>Team</w:t>
      </w:r>
      <w:r>
        <w:rPr>
          <w:spacing w:val="1"/>
        </w:rPr>
        <w:t xml:space="preserve"> </w:t>
      </w:r>
      <w:r>
        <w:rPr>
          <w:spacing w:val="-2"/>
        </w:rPr>
        <w:t>Member</w:t>
      </w:r>
      <w:r>
        <w:rPr>
          <w:rFonts w:ascii="Tahoma"/>
          <w:b w:val="0"/>
          <w:spacing w:val="-2"/>
        </w:rPr>
        <w:t>:</w:t>
      </w:r>
    </w:p>
    <w:p w14:paraId="7FC74B63">
      <w:pPr>
        <w:pStyle w:val="5"/>
        <w:spacing w:before="38"/>
        <w:ind w:left="2327"/>
      </w:pPr>
      <w:r>
        <w:rPr>
          <w:rFonts w:hint="default"/>
          <w:w w:val="105"/>
          <w:lang w:val="en-IN"/>
        </w:rPr>
        <w:t>KOMMURI VAISHNAVI</w:t>
      </w:r>
      <w:r>
        <w:rPr>
          <w:w w:val="105"/>
        </w:rPr>
        <w:t>–</w:t>
      </w:r>
      <w:r>
        <w:rPr>
          <w:spacing w:val="10"/>
          <w:w w:val="105"/>
        </w:rPr>
        <w:t xml:space="preserve"> </w:t>
      </w:r>
      <w:r>
        <w:rPr>
          <w:w w:val="105"/>
        </w:rPr>
        <w:t>Backend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Developer</w:t>
      </w:r>
    </w:p>
    <w:p w14:paraId="64CDDB09">
      <w:pPr>
        <w:pStyle w:val="5"/>
        <w:spacing w:before="39" w:line="280" w:lineRule="auto"/>
        <w:ind w:left="2327"/>
      </w:pPr>
      <w:r>
        <w:rPr>
          <w:w w:val="105"/>
        </w:rPr>
        <w:t>Builds RESTful</w:t>
      </w:r>
      <w:r>
        <w:rPr>
          <w:spacing w:val="-12"/>
          <w:w w:val="105"/>
        </w:rPr>
        <w:t xml:space="preserve"> </w:t>
      </w:r>
      <w:r>
        <w:rPr>
          <w:w w:val="105"/>
        </w:rPr>
        <w:t>APIs using Node.js and Express.js, manages authentication and server logic.</w:t>
      </w:r>
    </w:p>
    <w:p w14:paraId="7BB1A7CE">
      <w:pPr>
        <w:pStyle w:val="2"/>
        <w:numPr>
          <w:ilvl w:val="0"/>
          <w:numId w:val="2"/>
        </w:numPr>
        <w:tabs>
          <w:tab w:val="left" w:pos="2325"/>
        </w:tabs>
        <w:spacing w:before="0" w:after="0" w:line="271" w:lineRule="exact"/>
        <w:ind w:left="2325" w:right="0" w:hanging="358"/>
        <w:jc w:val="left"/>
      </w:pPr>
      <w:r>
        <w:t>Team</w:t>
      </w:r>
      <w:r>
        <w:rPr>
          <w:spacing w:val="1"/>
        </w:rPr>
        <w:t xml:space="preserve"> </w:t>
      </w:r>
      <w:r>
        <w:rPr>
          <w:spacing w:val="-2"/>
        </w:rPr>
        <w:t>Member:</w:t>
      </w:r>
    </w:p>
    <w:p w14:paraId="7827859B">
      <w:pPr>
        <w:pStyle w:val="5"/>
        <w:spacing w:before="45"/>
        <w:ind w:left="2327"/>
      </w:pPr>
      <w:r>
        <w:rPr>
          <w:rFonts w:hint="default"/>
          <w:w w:val="105"/>
          <w:lang w:val="en-IN"/>
        </w:rPr>
        <w:t>KOLLI MOUNIKA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Database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Administrator</w:t>
      </w:r>
    </w:p>
    <w:p w14:paraId="4FC99194">
      <w:pPr>
        <w:pStyle w:val="5"/>
        <w:spacing w:before="39" w:line="280" w:lineRule="auto"/>
        <w:ind w:left="2327" w:right="740"/>
      </w:pPr>
      <w:r>
        <w:rPr>
          <w:w w:val="105"/>
        </w:rPr>
        <w:t>Designs and manages MongoDB schemas, handles CRUD operations and ensures data consistency.</w:t>
      </w:r>
    </w:p>
    <w:p w14:paraId="1FF5E73B">
      <w:pPr>
        <w:pStyle w:val="2"/>
        <w:numPr>
          <w:ilvl w:val="0"/>
          <w:numId w:val="1"/>
        </w:numPr>
        <w:tabs>
          <w:tab w:val="left" w:pos="360"/>
        </w:tabs>
        <w:spacing w:before="172" w:after="0" w:line="240" w:lineRule="auto"/>
        <w:ind w:left="360" w:right="0" w:hanging="195"/>
        <w:jc w:val="left"/>
        <w:rPr>
          <w:u w:val="single"/>
        </w:rPr>
      </w:pPr>
      <w:r>
        <w:rPr>
          <w:spacing w:val="-7"/>
          <w:w w:val="105"/>
          <w:u w:val="single"/>
        </w:rPr>
        <w:t xml:space="preserve"> </w:t>
      </w:r>
      <w:r>
        <w:rPr>
          <w:w w:val="105"/>
          <w:u w:val="single"/>
        </w:rPr>
        <w:t>Project</w:t>
      </w:r>
      <w:r>
        <w:rPr>
          <w:spacing w:val="-5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Overview</w:t>
      </w:r>
    </w:p>
    <w:p w14:paraId="73963A7E">
      <w:pPr>
        <w:pStyle w:val="8"/>
        <w:numPr>
          <w:ilvl w:val="1"/>
          <w:numId w:val="1"/>
        </w:numPr>
        <w:tabs>
          <w:tab w:val="left" w:pos="886"/>
        </w:tabs>
        <w:spacing w:before="218" w:after="0" w:line="240" w:lineRule="auto"/>
        <w:ind w:left="886" w:right="0" w:hanging="361"/>
        <w:jc w:val="left"/>
        <w:rPr>
          <w:rFonts w:ascii="Arial" w:hAnsi="Arial"/>
          <w:b/>
          <w:sz w:val="23"/>
        </w:rPr>
      </w:pPr>
      <w:r>
        <w:rPr>
          <w:rFonts w:ascii="Arial" w:hAnsi="Arial"/>
          <w:b/>
          <w:spacing w:val="-2"/>
          <w:w w:val="105"/>
          <w:sz w:val="23"/>
        </w:rPr>
        <w:t>Purpose:</w:t>
      </w:r>
    </w:p>
    <w:p w14:paraId="480DD4EE">
      <w:pPr>
        <w:pStyle w:val="5"/>
        <w:spacing w:before="189" w:line="285" w:lineRule="auto"/>
        <w:ind w:left="886" w:right="507"/>
      </w:pPr>
      <w:r>
        <w:t>The purpose of</w:t>
      </w:r>
      <w:r>
        <w:rPr>
          <w:spacing w:val="40"/>
        </w:rPr>
        <w:t xml:space="preserve"> </w:t>
      </w:r>
      <w:r>
        <w:rPr>
          <w:rFonts w:ascii="Arial"/>
          <w:b/>
        </w:rPr>
        <w:t>ShopSmart</w:t>
      </w:r>
      <w:r>
        <w:rPr>
          <w:rFonts w:ascii="Arial"/>
          <w:b/>
          <w:spacing w:val="40"/>
        </w:rPr>
        <w:t xml:space="preserve"> </w:t>
      </w:r>
      <w:r>
        <w:t>is to digitize the traditional grocery shopping process</w:t>
      </w:r>
      <w:r>
        <w:rPr>
          <w:spacing w:val="20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providing</w:t>
      </w:r>
      <w:r>
        <w:rPr>
          <w:spacing w:val="21"/>
        </w:rPr>
        <w:t xml:space="preserve"> </w:t>
      </w:r>
      <w:r>
        <w:t>a seamless, fast,</w:t>
      </w:r>
      <w:r>
        <w:rPr>
          <w:spacing w:val="22"/>
        </w:rPr>
        <w:t xml:space="preserve"> </w:t>
      </w:r>
      <w:r>
        <w:t>and reliable</w:t>
      </w:r>
      <w:r>
        <w:rPr>
          <w:spacing w:val="21"/>
        </w:rPr>
        <w:t xml:space="preserve"> </w:t>
      </w:r>
      <w:r>
        <w:t>online</w:t>
      </w:r>
      <w:r>
        <w:rPr>
          <w:spacing w:val="21"/>
        </w:rPr>
        <w:t xml:space="preserve"> </w:t>
      </w:r>
      <w:r>
        <w:t>platform. It</w:t>
      </w:r>
      <w:r>
        <w:rPr>
          <w:spacing w:val="32"/>
        </w:rPr>
        <w:t xml:space="preserve"> </w:t>
      </w:r>
      <w:r>
        <w:t>aims</w:t>
      </w:r>
      <w:r>
        <w:rPr>
          <w:spacing w:val="20"/>
        </w:rPr>
        <w:t xml:space="preserve"> </w:t>
      </w:r>
      <w:r>
        <w:t>to:</w:t>
      </w:r>
    </w:p>
    <w:p w14:paraId="2CC71671">
      <w:pPr>
        <w:pStyle w:val="8"/>
        <w:numPr>
          <w:ilvl w:val="1"/>
          <w:numId w:val="1"/>
        </w:numPr>
        <w:tabs>
          <w:tab w:val="left" w:pos="886"/>
        </w:tabs>
        <w:spacing w:before="14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Enable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users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shop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groceries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anytime,</w:t>
      </w:r>
      <w:r>
        <w:rPr>
          <w:spacing w:val="-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anywhere.</w:t>
      </w:r>
    </w:p>
    <w:p w14:paraId="50F8B0A7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Minimize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physical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store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visits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long</w:t>
      </w:r>
      <w:r>
        <w:rPr>
          <w:spacing w:val="-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queues.</w:t>
      </w:r>
    </w:p>
    <w:p w14:paraId="16301D9F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Connect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customers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local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grocery</w:t>
      </w:r>
      <w:r>
        <w:rPr>
          <w:spacing w:val="-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vendors.</w:t>
      </w:r>
    </w:p>
    <w:p w14:paraId="15667AC5">
      <w:pPr>
        <w:pStyle w:val="8"/>
        <w:numPr>
          <w:ilvl w:val="1"/>
          <w:numId w:val="1"/>
        </w:numPr>
        <w:tabs>
          <w:tab w:val="left" w:pos="886"/>
        </w:tabs>
        <w:spacing w:before="198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Offer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personalized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user-friendly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shopping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experience.</w:t>
      </w:r>
    </w:p>
    <w:p w14:paraId="110976C5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Support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vendors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managing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inventory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increasing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sales</w:t>
      </w:r>
      <w:r>
        <w:rPr>
          <w:spacing w:val="-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digitally.</w:t>
      </w:r>
    </w:p>
    <w:p w14:paraId="1A75E0BC">
      <w:pPr>
        <w:pStyle w:val="8"/>
        <w:spacing w:after="0" w:line="240" w:lineRule="auto"/>
        <w:jc w:val="left"/>
        <w:rPr>
          <w:sz w:val="23"/>
        </w:rPr>
        <w:sectPr>
          <w:type w:val="continuous"/>
          <w:pgSz w:w="11910" w:h="16850"/>
          <w:pgMar w:top="1360" w:right="992" w:bottom="280" w:left="1275" w:header="720" w:footer="720" w:gutter="0"/>
          <w:cols w:space="720" w:num="1"/>
        </w:sectPr>
      </w:pPr>
    </w:p>
    <w:p w14:paraId="3A0D159F">
      <w:pPr>
        <w:pStyle w:val="8"/>
        <w:numPr>
          <w:ilvl w:val="1"/>
          <w:numId w:val="1"/>
        </w:numPr>
        <w:tabs>
          <w:tab w:val="left" w:pos="617"/>
        </w:tabs>
        <w:spacing w:before="80" w:after="0" w:line="240" w:lineRule="auto"/>
        <w:ind w:left="617" w:right="0" w:hanging="92"/>
        <w:jc w:val="left"/>
        <w:rPr>
          <w:rFonts w:ascii="Symbol" w:hAnsi="Symbol"/>
          <w:sz w:val="20"/>
        </w:rPr>
      </w:pPr>
      <w:r>
        <w:rPr>
          <w:rFonts w:ascii="Symbol" w:hAnsi="Symbol"/>
          <w:sz w:val="20"/>
        </w:rP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1371600</wp:posOffset>
                </wp:positionH>
                <wp:positionV relativeFrom="paragraph">
                  <wp:posOffset>127635</wp:posOffset>
                </wp:positionV>
                <wp:extent cx="5280025" cy="19050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0025" cy="19050"/>
                          <a:chOff x="0" y="0"/>
                          <a:chExt cx="5280025" cy="1905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12"/>
                            <a:ext cx="527621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215" h="17780">
                                <a:moveTo>
                                  <a:pt x="52762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67"/>
                                </a:lnTo>
                                <a:lnTo>
                                  <a:pt x="5276215" y="17767"/>
                                </a:lnTo>
                                <a:lnTo>
                                  <a:pt x="5276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5275453" y="76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"/>
                                </a:lnTo>
                                <a:lnTo>
                                  <a:pt x="4571" y="4876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889" y="75"/>
                            <a:ext cx="527939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9390" h="14604">
                                <a:moveTo>
                                  <a:pt x="4559" y="4876"/>
                                </a:moveTo>
                                <a:lnTo>
                                  <a:pt x="0" y="4876"/>
                                </a:lnTo>
                                <a:lnTo>
                                  <a:pt x="0" y="14020"/>
                                </a:lnTo>
                                <a:lnTo>
                                  <a:pt x="4559" y="14020"/>
                                </a:lnTo>
                                <a:lnTo>
                                  <a:pt x="4559" y="4876"/>
                                </a:lnTo>
                                <a:close/>
                              </a:path>
                              <a:path w="5279390" h="14604">
                                <a:moveTo>
                                  <a:pt x="5279123" y="0"/>
                                </a:moveTo>
                                <a:lnTo>
                                  <a:pt x="5274564" y="0"/>
                                </a:lnTo>
                                <a:lnTo>
                                  <a:pt x="5274564" y="4876"/>
                                </a:lnTo>
                                <a:lnTo>
                                  <a:pt x="5279123" y="4876"/>
                                </a:lnTo>
                                <a:lnTo>
                                  <a:pt x="527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5275453" y="4952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889" y="14097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889" y="14096"/>
                            <a:ext cx="527939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9390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59" y="4572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279390" h="5080">
                                <a:moveTo>
                                  <a:pt x="5279123" y="0"/>
                                </a:moveTo>
                                <a:lnTo>
                                  <a:pt x="5274564" y="0"/>
                                </a:lnTo>
                                <a:lnTo>
                                  <a:pt x="4572" y="0"/>
                                </a:lnTo>
                                <a:lnTo>
                                  <a:pt x="4572" y="4572"/>
                                </a:lnTo>
                                <a:lnTo>
                                  <a:pt x="5274564" y="4572"/>
                                </a:lnTo>
                                <a:lnTo>
                                  <a:pt x="5279123" y="4572"/>
                                </a:lnTo>
                                <a:lnTo>
                                  <a:pt x="527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8pt;margin-top:10.05pt;height:1.5pt;width:415.75pt;mso-position-horizontal-relative:page;z-index:251659264;mso-width-relative:page;mso-height-relative:page;" coordsize="5280025,19050" o:gfxdata="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">
                <o:lock v:ext="edit" aspectratio="f"/>
                <v:shape id="Graphic 3" o:spid="_x0000_s1026" o:spt="100" style="position:absolute;left:0;top:12;height:17780;width:5276215;" fillcolor="#9F9F9F" filled="t" stroked="f" coordsize="5276215,17780" o:gfxdata="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Ms2T74A&#10;AADaAAAADwAAAAAAAAABACAAAAAiAAAAZHJzL2Rvd25yZXYueG1sUEsBAhQAFAAAAAgAh07iQDMv&#10;BZ47AAAAOQAAABAAAAAAAAAAAQAgAAAADQEAAGRycy9zaGFwZXhtbC54bWxQSwUGAAAAAAYABgBb&#10;AQAAtwMAAAAA&#10;" path="m5276215,0l0,0,0,17767,5276215,17767,52762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" o:spid="_x0000_s1026" o:spt="100" style="position:absolute;left:5275453;top:76;height:5080;width:5080;" fillcolor="#E2E2E2" filled="t" stroked="f" coordsize="5080,5080" o:gfxdata="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Mx5nbsAAADa&#10;AAAADwAAAAAAAAABACAAAAAiAAAAZHJzL2Rvd25yZXYueG1sUEsBAhQAFAAAAAgAh07iQDMvBZ47&#10;AAAAOQAAABAAAAAAAAAAAQAgAAAACgEAAGRycy9zaGFwZXhtbC54bWxQSwUGAAAAAAYABgBbAQAA&#10;tAMAAAAA&#10;" path="m4571,0l0,0,0,4876,4571,4876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" o:spid="_x0000_s1026" o:spt="100" style="position:absolute;left:889;top:75;height:14604;width:5279390;" fillcolor="#9F9F9F" filled="t" stroked="f" coordsize="5279390,14604" o:gfxdata="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cr0gO8AAAA&#10;2gAAAA8AAAAAAAAAAQAgAAAAIgAAAGRycy9kb3ducmV2LnhtbFBLAQIUABQAAAAIAIdO4kAzLwWe&#10;OwAAADkAAAAQAAAAAAAAAAEAIAAAAAsBAABkcnMvc2hhcGV4bWwueG1sUEsFBgAAAAAGAAYAWwEA&#10;ALUDAAAAAA==&#10;" path="m4559,4876l0,4876,0,14020,4559,14020,4559,4876xem5279123,0l5274564,0,5274564,4876,5279123,4876,527912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" o:spid="_x0000_s1026" o:spt="100" style="position:absolute;left:5275453;top:4952;height:9525;width:5080;" fillcolor="#E2E2E2" filled="t" stroked="f" coordsize="5080,9525" o:gfxdata="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tpzUDtwAAANoAAAAP&#10;AAAAAAAAAAEAIAAAACIAAABkcnMvZG93bnJldi54bWxQSwECFAAUAAAACACHTuJAMy8FnjsAAAA5&#10;AAAAEAAAAAAAAAABACAAAAAGAQAAZHJzL3NoYXBleG1sLnhtbFBLBQYAAAAABgAGAFsBAACwAwAA&#10;AAA=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" o:spid="_x0000_s1026" o:spt="100" style="position:absolute;left:889;top:14097;height:5080;width:5080;" fillcolor="#9F9F9F" filled="t" stroked="f" coordsize="5080,5080" o:gfxdata="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SCF0b4A&#10;AADaAAAADwAAAAAAAAABACAAAAAiAAAAZHJzL2Rvd25yZXYueG1sUEsBAhQAFAAAAAgAh07iQDMv&#10;BZ47AAAAOQAAABAAAAAAAAAAAQAgAAAADQEAAGRycy9zaGFwZXhtbC54bWxQSwUGAAAAAAYABgBb&#10;AQAAtwMAAAAA&#10;" path="m4571,0l0,0,0,4572,4571,4572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" o:spid="_x0000_s1026" o:spt="100" style="position:absolute;left:889;top:14096;height:5080;width:5279390;" fillcolor="#E2E2E2" filled="t" stroked="f" coordsize="5279390,5080" o:gfxdata="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8L90G5AAAA2gAA&#10;AA8AAAAAAAAAAQAgAAAAIgAAAGRycy9kb3ducmV2LnhtbFBLAQIUABQAAAAIAIdO4kAzLwWeOwAA&#10;ADkAAAAQAAAAAAAAAAEAIAAAAAgBAABkcnMvc2hhcGV4bWwueG1sUEsFBgAAAAAGAAYAWwEAALID&#10;AAAAAA==&#10;" path="m4559,0l0,0,0,4572,4559,4572,4559,0xem5279123,0l5274564,0,4572,0,4572,4572,5274564,4572,5279123,4572,527912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rFonts w:ascii="Symbol" w:hAnsi="Symbol"/>
          <w:w w:val="100"/>
          <w:sz w:val="20"/>
        </w:rPr>
        <w:t>​</w:t>
      </w:r>
    </w:p>
    <w:p w14:paraId="26EB1181">
      <w:pPr>
        <w:pStyle w:val="2"/>
        <w:numPr>
          <w:ilvl w:val="1"/>
          <w:numId w:val="1"/>
        </w:numPr>
        <w:tabs>
          <w:tab w:val="left" w:pos="360"/>
        </w:tabs>
        <w:spacing w:before="172" w:after="0" w:line="240" w:lineRule="auto"/>
        <w:ind w:left="360" w:right="7758" w:hanging="360"/>
        <w:jc w:val="right"/>
      </w:pPr>
      <w:r>
        <w:rPr>
          <w:spacing w:val="-2"/>
          <w:w w:val="105"/>
        </w:rPr>
        <w:t>Features</w:t>
      </w:r>
    </w:p>
    <w:p w14:paraId="25514182">
      <w:pPr>
        <w:spacing w:before="239"/>
        <w:ind w:left="425" w:right="0" w:firstLine="0"/>
        <w:jc w:val="left"/>
        <w:rPr>
          <w:rFonts w:ascii="Arial" w:eastAsia="Arial"/>
          <w:b/>
          <w:sz w:val="23"/>
        </w:rPr>
      </w:pPr>
      <w:r>
        <w:rPr>
          <w:rFonts w:ascii="Arial" w:eastAsia="Arial"/>
          <w:b/>
          <w:w w:val="130"/>
          <w:sz w:val="23"/>
        </w:rPr>
        <w:t>👤</w:t>
      </w:r>
      <w:r>
        <w:rPr>
          <w:rFonts w:ascii="Arial" w:eastAsia="Arial"/>
          <w:b/>
          <w:spacing w:val="-17"/>
          <w:w w:val="130"/>
          <w:sz w:val="23"/>
        </w:rPr>
        <w:t xml:space="preserve"> </w:t>
      </w:r>
      <w:r>
        <w:rPr>
          <w:rFonts w:ascii="Arial" w:eastAsia="Arial"/>
          <w:b/>
          <w:w w:val="115"/>
          <w:sz w:val="23"/>
        </w:rPr>
        <w:t>User</w:t>
      </w:r>
      <w:r>
        <w:rPr>
          <w:rFonts w:ascii="Arial" w:eastAsia="Arial"/>
          <w:b/>
          <w:spacing w:val="-3"/>
          <w:w w:val="115"/>
          <w:sz w:val="23"/>
        </w:rPr>
        <w:t xml:space="preserve"> </w:t>
      </w:r>
      <w:r>
        <w:rPr>
          <w:rFonts w:ascii="Arial" w:eastAsia="Arial"/>
          <w:b/>
          <w:spacing w:val="-2"/>
          <w:w w:val="115"/>
          <w:sz w:val="23"/>
        </w:rPr>
        <w:t>Features</w:t>
      </w:r>
    </w:p>
    <w:p w14:paraId="5077C356">
      <w:pPr>
        <w:pStyle w:val="8"/>
        <w:numPr>
          <w:ilvl w:val="1"/>
          <w:numId w:val="1"/>
        </w:numPr>
        <w:tabs>
          <w:tab w:val="left" w:pos="886"/>
        </w:tabs>
        <w:spacing w:before="226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Easy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Registration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Login</w:t>
      </w:r>
    </w:p>
    <w:p w14:paraId="34B76964">
      <w:pPr>
        <w:pStyle w:val="8"/>
        <w:numPr>
          <w:ilvl w:val="1"/>
          <w:numId w:val="1"/>
        </w:numPr>
        <w:tabs>
          <w:tab w:val="left" w:pos="886"/>
        </w:tabs>
        <w:spacing w:before="198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Browse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Products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Category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Brand</w:t>
      </w:r>
    </w:p>
    <w:p w14:paraId="07FBFC93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Add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Cart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Wishlist</w:t>
      </w:r>
    </w:p>
    <w:p w14:paraId="7920AB71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Apply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Promo Codes</w:t>
      </w:r>
      <w:r>
        <w:rPr>
          <w:spacing w:val="16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Discounts</w:t>
      </w:r>
    </w:p>
    <w:p w14:paraId="4B334809">
      <w:pPr>
        <w:pStyle w:val="8"/>
        <w:numPr>
          <w:ilvl w:val="1"/>
          <w:numId w:val="1"/>
        </w:numPr>
        <w:tabs>
          <w:tab w:val="left" w:pos="886"/>
        </w:tabs>
        <w:spacing w:before="198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Secure Payments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(UPI,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Card,</w:t>
      </w:r>
      <w:r>
        <w:rPr>
          <w:spacing w:val="-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Wallet)</w:t>
      </w:r>
    </w:p>
    <w:p w14:paraId="05F08715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Live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Order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Tracking</w:t>
      </w:r>
    </w:p>
    <w:p w14:paraId="4A333D6C">
      <w:pPr>
        <w:pStyle w:val="8"/>
        <w:numPr>
          <w:ilvl w:val="1"/>
          <w:numId w:val="1"/>
        </w:numPr>
        <w:tabs>
          <w:tab w:val="left" w:pos="886"/>
        </w:tabs>
        <w:spacing w:before="204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View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Order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History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Reorder</w:t>
      </w:r>
    </w:p>
    <w:p w14:paraId="58EB63F5">
      <w:pPr>
        <w:pStyle w:val="2"/>
        <w:spacing w:before="241"/>
        <w:ind w:left="525"/>
      </w:pPr>
      <w:r>
        <w:rPr>
          <w:spacing w:val="-2"/>
        </w:rPr>
        <w:t>🛍️</w:t>
      </w:r>
      <w:r>
        <w:rPr>
          <w:spacing w:val="-10"/>
        </w:rPr>
        <w:t xml:space="preserve"> </w:t>
      </w:r>
      <w:r>
        <w:rPr>
          <w:spacing w:val="-2"/>
        </w:rPr>
        <w:t>Vendor/Admin</w:t>
      </w:r>
      <w:r>
        <w:rPr>
          <w:spacing w:val="-10"/>
        </w:rPr>
        <w:t xml:space="preserve"> </w:t>
      </w:r>
      <w:r>
        <w:rPr>
          <w:spacing w:val="-2"/>
        </w:rPr>
        <w:t>Features</w:t>
      </w:r>
    </w:p>
    <w:p w14:paraId="7A4E59FB">
      <w:pPr>
        <w:pStyle w:val="8"/>
        <w:numPr>
          <w:ilvl w:val="1"/>
          <w:numId w:val="1"/>
        </w:numPr>
        <w:tabs>
          <w:tab w:val="left" w:pos="886"/>
        </w:tabs>
        <w:spacing w:before="226" w:after="0" w:line="240" w:lineRule="auto"/>
        <w:ind w:left="886" w:right="0" w:hanging="361"/>
        <w:jc w:val="left"/>
        <w:rPr>
          <w:sz w:val="23"/>
        </w:rPr>
      </w:pPr>
      <w:r>
        <w:rPr>
          <w:sz w:val="23"/>
        </w:rPr>
        <w:t>Add/Edit/Delete</w:t>
      </w:r>
      <w:r>
        <w:rPr>
          <w:spacing w:val="35"/>
          <w:sz w:val="23"/>
        </w:rPr>
        <w:t xml:space="preserve"> </w:t>
      </w:r>
      <w:r>
        <w:rPr>
          <w:spacing w:val="-2"/>
          <w:sz w:val="23"/>
        </w:rPr>
        <w:t>Products</w:t>
      </w:r>
    </w:p>
    <w:p w14:paraId="36B4D1E7">
      <w:pPr>
        <w:pStyle w:val="8"/>
        <w:numPr>
          <w:ilvl w:val="1"/>
          <w:numId w:val="1"/>
        </w:numPr>
        <w:tabs>
          <w:tab w:val="left" w:pos="886"/>
        </w:tabs>
        <w:spacing w:before="198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Manage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Stock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 xml:space="preserve">&amp; </w:t>
      </w:r>
      <w:r>
        <w:rPr>
          <w:spacing w:val="-2"/>
          <w:w w:val="105"/>
          <w:sz w:val="23"/>
        </w:rPr>
        <w:t>Pricing</w:t>
      </w:r>
    </w:p>
    <w:p w14:paraId="0E1FAA8E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View Orders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Sales</w:t>
      </w:r>
      <w:r>
        <w:rPr>
          <w:spacing w:val="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Reports</w:t>
      </w:r>
    </w:p>
    <w:p w14:paraId="2D58CDC7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Control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Product</w:t>
      </w:r>
      <w:r>
        <w:rPr>
          <w:spacing w:val="-1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Availability</w:t>
      </w:r>
    </w:p>
    <w:p w14:paraId="57F45634">
      <w:pPr>
        <w:pStyle w:val="8"/>
        <w:numPr>
          <w:ilvl w:val="1"/>
          <w:numId w:val="1"/>
        </w:numPr>
        <w:tabs>
          <w:tab w:val="left" w:pos="886"/>
        </w:tabs>
        <w:spacing w:before="197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Manage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Queries</w:t>
      </w:r>
    </w:p>
    <w:p w14:paraId="3E729033">
      <w:pPr>
        <w:pStyle w:val="2"/>
        <w:spacing w:before="248"/>
        <w:ind w:left="525"/>
      </w:pPr>
      <w:r>
        <w:rPr>
          <w:w w:val="110"/>
        </w:rPr>
        <w:t>📱</w:t>
      </w:r>
      <w:r>
        <w:rPr>
          <w:spacing w:val="-16"/>
          <w:w w:val="110"/>
        </w:rPr>
        <w:t xml:space="preserve"> </w:t>
      </w:r>
      <w:r>
        <w:rPr>
          <w:w w:val="110"/>
        </w:rPr>
        <w:t>Other</w:t>
      </w:r>
      <w:r>
        <w:rPr>
          <w:spacing w:val="-17"/>
          <w:w w:val="110"/>
        </w:rPr>
        <w:t xml:space="preserve"> </w:t>
      </w:r>
      <w:r>
        <w:rPr>
          <w:w w:val="110"/>
        </w:rPr>
        <w:t>Key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Features</w:t>
      </w:r>
    </w:p>
    <w:p w14:paraId="7A5DA6C8">
      <w:pPr>
        <w:pStyle w:val="8"/>
        <w:numPr>
          <w:ilvl w:val="1"/>
          <w:numId w:val="1"/>
        </w:numPr>
        <w:tabs>
          <w:tab w:val="left" w:pos="886"/>
        </w:tabs>
        <w:spacing w:before="219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Responsive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Design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(Web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Mobile)</w:t>
      </w:r>
    </w:p>
    <w:p w14:paraId="6214DCA2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Smart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Search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Filters</w:t>
      </w:r>
    </w:p>
    <w:p w14:paraId="4E9DE0BB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Personalized</w:t>
      </w:r>
      <w:r>
        <w:rPr>
          <w:spacing w:val="14"/>
          <w:w w:val="105"/>
          <w:sz w:val="23"/>
        </w:rPr>
        <w:t xml:space="preserve"> </w:t>
      </w:r>
      <w:r>
        <w:rPr>
          <w:w w:val="105"/>
          <w:sz w:val="23"/>
        </w:rPr>
        <w:t>Product</w:t>
      </w:r>
      <w:r>
        <w:rPr>
          <w:spacing w:val="1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Recommendations</w:t>
      </w:r>
    </w:p>
    <w:p w14:paraId="66DCB7EE">
      <w:pPr>
        <w:pStyle w:val="8"/>
        <w:numPr>
          <w:ilvl w:val="1"/>
          <w:numId w:val="1"/>
        </w:numPr>
        <w:tabs>
          <w:tab w:val="left" w:pos="886"/>
        </w:tabs>
        <w:spacing w:before="197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Role-Based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Access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(User,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Vendor,</w:t>
      </w:r>
      <w:r>
        <w:rPr>
          <w:spacing w:val="-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Admin)</w:t>
      </w:r>
    </w:p>
    <w:p w14:paraId="61B0BE23">
      <w:pPr>
        <w:pStyle w:val="8"/>
        <w:numPr>
          <w:ilvl w:val="1"/>
          <w:numId w:val="1"/>
        </w:numPr>
        <w:tabs>
          <w:tab w:val="left" w:pos="886"/>
        </w:tabs>
        <w:spacing w:before="206" w:after="0" w:line="240" w:lineRule="auto"/>
        <w:ind w:left="886" w:right="0" w:hanging="361"/>
        <w:jc w:val="left"/>
        <w:rPr>
          <w:sz w:val="23"/>
        </w:rPr>
      </w:pPr>
      <w:r>
        <w:rPr>
          <w:spacing w:val="-2"/>
          <w:w w:val="105"/>
          <w:sz w:val="23"/>
        </w:rPr>
        <w:t>Notifications</w:t>
      </w:r>
      <w:r>
        <w:rPr>
          <w:spacing w:val="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via</w:t>
      </w:r>
      <w:r>
        <w:rPr>
          <w:spacing w:val="-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Email/SMS</w:t>
      </w:r>
    </w:p>
    <w:p w14:paraId="181CB220">
      <w:pPr>
        <w:pStyle w:val="5"/>
      </w:pPr>
    </w:p>
    <w:p w14:paraId="754B17C8">
      <w:pPr>
        <w:pStyle w:val="5"/>
      </w:pPr>
    </w:p>
    <w:p w14:paraId="072600F1">
      <w:pPr>
        <w:pStyle w:val="5"/>
      </w:pPr>
    </w:p>
    <w:p w14:paraId="2EC3144C">
      <w:pPr>
        <w:pStyle w:val="5"/>
        <w:spacing w:before="66"/>
      </w:pPr>
    </w:p>
    <w:p w14:paraId="381ABABC">
      <w:pPr>
        <w:pStyle w:val="2"/>
        <w:numPr>
          <w:ilvl w:val="0"/>
          <w:numId w:val="1"/>
        </w:numPr>
        <w:tabs>
          <w:tab w:val="left" w:pos="195"/>
        </w:tabs>
        <w:spacing w:before="0" w:after="0" w:line="240" w:lineRule="auto"/>
        <w:ind w:left="195" w:right="7809" w:hanging="195"/>
        <w:jc w:val="right"/>
        <w:rPr>
          <w:u w:val="single"/>
        </w:rPr>
      </w:pPr>
      <w:r>
        <w:rPr>
          <w:spacing w:val="-5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Architecture</w:t>
      </w:r>
    </w:p>
    <w:p w14:paraId="35916134">
      <w:pPr>
        <w:pStyle w:val="2"/>
        <w:spacing w:after="0" w:line="240" w:lineRule="auto"/>
        <w:jc w:val="right"/>
        <w:sectPr>
          <w:pgSz w:w="11910" w:h="16850"/>
          <w:pgMar w:top="1440" w:right="992" w:bottom="280" w:left="1275" w:header="720" w:footer="720" w:gutter="0"/>
          <w:cols w:space="720" w:num="1"/>
        </w:sectPr>
      </w:pPr>
    </w:p>
    <w:p w14:paraId="3CBD988F">
      <w:pPr>
        <w:spacing w:before="75"/>
        <w:ind w:left="165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System</w:t>
      </w:r>
      <w:r>
        <w:rPr>
          <w:rFonts w:ascii="Arial"/>
          <w:b/>
          <w:spacing w:val="30"/>
          <w:sz w:val="23"/>
        </w:rPr>
        <w:t xml:space="preserve"> </w:t>
      </w:r>
      <w:r>
        <w:rPr>
          <w:rFonts w:ascii="Arial"/>
          <w:b/>
          <w:sz w:val="23"/>
        </w:rPr>
        <w:t>Architecture</w:t>
      </w:r>
      <w:r>
        <w:rPr>
          <w:rFonts w:ascii="Arial"/>
          <w:b/>
          <w:spacing w:val="41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Diagram</w:t>
      </w:r>
    </w:p>
    <w:p w14:paraId="411E43FA">
      <w:pPr>
        <w:tabs>
          <w:tab w:val="left" w:leader="hyphen" w:pos="3170"/>
        </w:tabs>
        <w:spacing w:before="217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2"/>
          <w:w w:val="105"/>
          <w:sz w:val="23"/>
        </w:rPr>
        <w:t>+</w:t>
      </w:r>
    </w:p>
    <w:p w14:paraId="6AA75143">
      <w:pPr>
        <w:pStyle w:val="2"/>
        <w:tabs>
          <w:tab w:val="left" w:pos="1433"/>
          <w:tab w:val="left" w:pos="3360"/>
        </w:tabs>
        <w:spacing w:before="211"/>
        <w:ind w:left="1030"/>
      </w:pPr>
      <w:r>
        <w:rPr>
          <w:spacing w:val="-10"/>
          <w:w w:val="105"/>
        </w:rPr>
        <w:t>|</w:t>
      </w:r>
      <w:r>
        <w:tab/>
      </w:r>
      <w:r>
        <w:rPr>
          <w:w w:val="105"/>
        </w:rPr>
        <w:t>User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Interface</w:t>
      </w:r>
      <w:r>
        <w:tab/>
      </w:r>
      <w:r>
        <w:rPr>
          <w:spacing w:val="-10"/>
          <w:w w:val="105"/>
        </w:rPr>
        <w:t>|</w:t>
      </w:r>
    </w:p>
    <w:p w14:paraId="664C54C6">
      <w:pPr>
        <w:spacing w:before="219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|</w:t>
      </w:r>
      <w:r>
        <w:rPr>
          <w:rFonts w:ascii="Arial"/>
          <w:b/>
          <w:spacing w:val="25"/>
          <w:w w:val="105"/>
          <w:sz w:val="23"/>
        </w:rPr>
        <w:t xml:space="preserve">  </w:t>
      </w:r>
      <w:r>
        <w:rPr>
          <w:rFonts w:ascii="Arial"/>
          <w:b/>
          <w:w w:val="105"/>
          <w:sz w:val="23"/>
        </w:rPr>
        <w:t>(React.js</w:t>
      </w:r>
      <w:r>
        <w:rPr>
          <w:rFonts w:ascii="Arial"/>
          <w:b/>
          <w:spacing w:val="-2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/</w:t>
      </w:r>
      <w:r>
        <w:rPr>
          <w:rFonts w:ascii="Arial"/>
          <w:b/>
          <w:spacing w:val="-8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Mobile)</w:t>
      </w:r>
      <w:r>
        <w:rPr>
          <w:rFonts w:ascii="Arial"/>
          <w:b/>
          <w:spacing w:val="59"/>
          <w:w w:val="105"/>
          <w:sz w:val="23"/>
        </w:rPr>
        <w:t xml:space="preserve"> </w:t>
      </w:r>
      <w:r>
        <w:rPr>
          <w:rFonts w:ascii="Arial"/>
          <w:b/>
          <w:spacing w:val="-12"/>
          <w:w w:val="105"/>
          <w:sz w:val="23"/>
        </w:rPr>
        <w:t>|</w:t>
      </w:r>
    </w:p>
    <w:p w14:paraId="36B55D3C">
      <w:pPr>
        <w:tabs>
          <w:tab w:val="left" w:leader="hyphen" w:pos="3227"/>
        </w:tabs>
        <w:spacing w:before="210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+-----------</w:t>
      </w:r>
      <w:r>
        <w:rPr>
          <w:rFonts w:ascii="Arial"/>
          <w:b/>
          <w:spacing w:val="-10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0"/>
          <w:sz w:val="23"/>
        </w:rPr>
        <w:t>+</w:t>
      </w:r>
    </w:p>
    <w:p w14:paraId="77358803">
      <w:pPr>
        <w:pStyle w:val="2"/>
        <w:spacing w:before="219" w:line="436" w:lineRule="auto"/>
        <w:ind w:left="1823" w:right="7675" w:firstLine="7"/>
      </w:pPr>
      <w:r>
        <w:rPr>
          <w:spacing w:val="-10"/>
          <w:w w:val="105"/>
        </w:rPr>
        <w:t>| v</w:t>
      </w:r>
    </w:p>
    <w:p w14:paraId="0EEEA43F">
      <w:pPr>
        <w:tabs>
          <w:tab w:val="left" w:leader="hyphen" w:pos="3170"/>
        </w:tabs>
        <w:spacing w:before="0" w:line="260" w:lineRule="exact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2"/>
          <w:w w:val="105"/>
          <w:sz w:val="23"/>
        </w:rPr>
        <w:t>+</w:t>
      </w:r>
    </w:p>
    <w:p w14:paraId="41AED42E">
      <w:pPr>
        <w:pStyle w:val="2"/>
        <w:tabs>
          <w:tab w:val="left" w:pos="1433"/>
          <w:tab w:val="left" w:pos="3792"/>
        </w:tabs>
        <w:spacing w:before="218"/>
        <w:ind w:left="1030"/>
      </w:pPr>
      <w:r>
        <w:rPr>
          <w:spacing w:val="-10"/>
        </w:rPr>
        <w:t>|</w:t>
      </w:r>
      <w:r>
        <w:tab/>
      </w:r>
      <w:r>
        <w:t>Backend</w:t>
      </w:r>
      <w:r>
        <w:rPr>
          <w:spacing w:val="19"/>
        </w:rPr>
        <w:t xml:space="preserve"> </w:t>
      </w:r>
      <w:r>
        <w:t>API</w:t>
      </w:r>
      <w:r>
        <w:rPr>
          <w:spacing w:val="19"/>
        </w:rPr>
        <w:t xml:space="preserve"> </w:t>
      </w:r>
      <w:r>
        <w:rPr>
          <w:spacing w:val="-4"/>
        </w:rPr>
        <w:t>Layer</w:t>
      </w:r>
      <w:r>
        <w:tab/>
      </w:r>
      <w:r>
        <w:rPr>
          <w:spacing w:val="-12"/>
        </w:rPr>
        <w:t>|</w:t>
      </w:r>
    </w:p>
    <w:p w14:paraId="71F16996">
      <w:pPr>
        <w:tabs>
          <w:tab w:val="left" w:pos="3728"/>
        </w:tabs>
        <w:spacing w:before="218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|</w:t>
      </w:r>
      <w:r>
        <w:rPr>
          <w:rFonts w:ascii="Arial"/>
          <w:b/>
          <w:spacing w:val="26"/>
          <w:w w:val="105"/>
          <w:sz w:val="23"/>
        </w:rPr>
        <w:t xml:space="preserve">  </w:t>
      </w:r>
      <w:r>
        <w:rPr>
          <w:rFonts w:ascii="Arial"/>
          <w:b/>
          <w:w w:val="105"/>
          <w:sz w:val="23"/>
        </w:rPr>
        <w:t>(Node.js</w:t>
      </w:r>
      <w:r>
        <w:rPr>
          <w:rFonts w:ascii="Arial"/>
          <w:b/>
          <w:spacing w:val="-1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+</w:t>
      </w:r>
      <w:r>
        <w:rPr>
          <w:rFonts w:ascii="Arial"/>
          <w:b/>
          <w:spacing w:val="-7"/>
          <w:w w:val="105"/>
          <w:sz w:val="23"/>
        </w:rPr>
        <w:t xml:space="preserve"> </w:t>
      </w:r>
      <w:r>
        <w:rPr>
          <w:rFonts w:ascii="Arial"/>
          <w:b/>
          <w:spacing w:val="-2"/>
          <w:w w:val="105"/>
          <w:sz w:val="23"/>
        </w:rPr>
        <w:t>Express)</w:t>
      </w:r>
      <w:r>
        <w:rPr>
          <w:rFonts w:ascii="Arial"/>
          <w:b/>
          <w:sz w:val="23"/>
        </w:rPr>
        <w:tab/>
      </w:r>
      <w:r>
        <w:rPr>
          <w:rFonts w:ascii="Arial"/>
          <w:b/>
          <w:spacing w:val="-10"/>
          <w:w w:val="105"/>
          <w:sz w:val="23"/>
        </w:rPr>
        <w:t>|</w:t>
      </w:r>
    </w:p>
    <w:p w14:paraId="58136CB6">
      <w:pPr>
        <w:tabs>
          <w:tab w:val="left" w:leader="hyphen" w:pos="3227"/>
        </w:tabs>
        <w:spacing w:before="211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+-----------</w:t>
      </w:r>
      <w:r>
        <w:rPr>
          <w:rFonts w:ascii="Arial"/>
          <w:b/>
          <w:spacing w:val="-10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0"/>
          <w:sz w:val="23"/>
        </w:rPr>
        <w:t>+</w:t>
      </w:r>
    </w:p>
    <w:p w14:paraId="19F8EB08">
      <w:pPr>
        <w:pStyle w:val="2"/>
        <w:spacing w:before="218" w:line="432" w:lineRule="auto"/>
        <w:ind w:left="1823" w:right="7675" w:firstLine="7"/>
      </w:pPr>
      <w:r>
        <w:rPr>
          <w:spacing w:val="-10"/>
          <w:w w:val="105"/>
        </w:rPr>
        <w:t>| v</w:t>
      </w:r>
    </w:p>
    <w:p w14:paraId="4DCD98AE">
      <w:pPr>
        <w:tabs>
          <w:tab w:val="left" w:leader="hyphen" w:pos="3170"/>
        </w:tabs>
        <w:spacing w:before="6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2"/>
          <w:w w:val="105"/>
          <w:sz w:val="23"/>
        </w:rPr>
        <w:t>+</w:t>
      </w:r>
    </w:p>
    <w:p w14:paraId="15F7AACE">
      <w:pPr>
        <w:pStyle w:val="2"/>
        <w:tabs>
          <w:tab w:val="left" w:pos="1426"/>
          <w:tab w:val="left" w:pos="3498"/>
        </w:tabs>
        <w:spacing w:before="218"/>
        <w:ind w:left="1030"/>
      </w:pPr>
      <w:r>
        <w:rPr>
          <w:spacing w:val="-10"/>
          <w:w w:val="105"/>
        </w:rPr>
        <w:t>|</w:t>
      </w:r>
      <w:r>
        <w:tab/>
      </w:r>
      <w:r>
        <w:rPr>
          <w:spacing w:val="-2"/>
          <w:w w:val="105"/>
        </w:rPr>
        <w:t>Authentication</w:t>
      </w:r>
      <w:r>
        <w:tab/>
      </w:r>
      <w:r>
        <w:rPr>
          <w:spacing w:val="-10"/>
          <w:w w:val="105"/>
        </w:rPr>
        <w:t>|</w:t>
      </w:r>
    </w:p>
    <w:p w14:paraId="30F5D58D">
      <w:pPr>
        <w:tabs>
          <w:tab w:val="left" w:pos="1426"/>
        </w:tabs>
        <w:spacing w:before="211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|</w:t>
      </w:r>
      <w:r>
        <w:rPr>
          <w:rFonts w:ascii="Arial"/>
          <w:b/>
          <w:sz w:val="23"/>
        </w:rPr>
        <w:tab/>
      </w:r>
      <w:r>
        <w:rPr>
          <w:rFonts w:ascii="Arial"/>
          <w:b/>
          <w:w w:val="105"/>
          <w:sz w:val="23"/>
        </w:rPr>
        <w:t>(JWT</w:t>
      </w:r>
      <w:r>
        <w:rPr>
          <w:rFonts w:ascii="Arial"/>
          <w:b/>
          <w:spacing w:val="-5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/</w:t>
      </w:r>
      <w:r>
        <w:rPr>
          <w:rFonts w:ascii="Arial"/>
          <w:b/>
          <w:spacing w:val="-10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Middleware)</w:t>
      </w:r>
      <w:r>
        <w:rPr>
          <w:rFonts w:ascii="Arial"/>
          <w:b/>
          <w:spacing w:val="54"/>
          <w:w w:val="105"/>
          <w:sz w:val="23"/>
        </w:rPr>
        <w:t xml:space="preserve"> </w:t>
      </w:r>
      <w:r>
        <w:rPr>
          <w:rFonts w:ascii="Arial"/>
          <w:b/>
          <w:spacing w:val="-10"/>
          <w:w w:val="105"/>
          <w:sz w:val="23"/>
        </w:rPr>
        <w:t>|</w:t>
      </w:r>
    </w:p>
    <w:p w14:paraId="0B4BF845">
      <w:pPr>
        <w:tabs>
          <w:tab w:val="left" w:leader="hyphen" w:pos="3227"/>
        </w:tabs>
        <w:spacing w:before="218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+-----------</w:t>
      </w:r>
      <w:r>
        <w:rPr>
          <w:rFonts w:ascii="Arial"/>
          <w:b/>
          <w:spacing w:val="-10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0"/>
          <w:sz w:val="23"/>
        </w:rPr>
        <w:t>+</w:t>
      </w:r>
    </w:p>
    <w:p w14:paraId="4E8EC909">
      <w:pPr>
        <w:pStyle w:val="2"/>
        <w:spacing w:before="218" w:line="432" w:lineRule="auto"/>
        <w:ind w:left="1823" w:right="7675" w:firstLine="7"/>
      </w:pPr>
      <w:r>
        <w:rPr>
          <w:spacing w:val="-10"/>
          <w:w w:val="105"/>
        </w:rPr>
        <w:t>| v</w:t>
      </w:r>
    </w:p>
    <w:p w14:paraId="670F72F4">
      <w:pPr>
        <w:tabs>
          <w:tab w:val="left" w:leader="hyphen" w:pos="3170"/>
        </w:tabs>
        <w:spacing w:before="6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2"/>
          <w:w w:val="105"/>
          <w:sz w:val="23"/>
        </w:rPr>
        <w:t>+</w:t>
      </w:r>
    </w:p>
    <w:p w14:paraId="3E49C60D">
      <w:pPr>
        <w:pStyle w:val="2"/>
        <w:tabs>
          <w:tab w:val="left" w:pos="1569"/>
          <w:tab w:val="left" w:pos="3296"/>
        </w:tabs>
        <w:spacing w:before="211"/>
        <w:ind w:left="1030"/>
      </w:pPr>
      <w:r>
        <w:rPr>
          <w:spacing w:val="-10"/>
          <w:w w:val="105"/>
        </w:rPr>
        <w:t>|</w:t>
      </w:r>
      <w:r>
        <w:tab/>
      </w:r>
      <w:r>
        <w:rPr>
          <w:spacing w:val="-2"/>
          <w:w w:val="105"/>
        </w:rPr>
        <w:t>Database</w:t>
      </w:r>
      <w:r>
        <w:tab/>
      </w:r>
      <w:r>
        <w:rPr>
          <w:spacing w:val="-10"/>
          <w:w w:val="105"/>
        </w:rPr>
        <w:t>|</w:t>
      </w:r>
    </w:p>
    <w:p w14:paraId="5339E559">
      <w:pPr>
        <w:tabs>
          <w:tab w:val="left" w:pos="1627"/>
          <w:tab w:val="left" w:pos="3455"/>
        </w:tabs>
        <w:spacing w:before="218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|</w:t>
      </w:r>
      <w:r>
        <w:rPr>
          <w:rFonts w:ascii="Arial"/>
          <w:b/>
          <w:sz w:val="23"/>
        </w:rPr>
        <w:tab/>
      </w:r>
      <w:r>
        <w:rPr>
          <w:rFonts w:ascii="Arial"/>
          <w:b/>
          <w:spacing w:val="-2"/>
          <w:w w:val="105"/>
          <w:sz w:val="23"/>
        </w:rPr>
        <w:t>(MongoDB)</w:t>
      </w:r>
      <w:r>
        <w:rPr>
          <w:rFonts w:ascii="Arial"/>
          <w:b/>
          <w:sz w:val="23"/>
        </w:rPr>
        <w:tab/>
      </w:r>
      <w:r>
        <w:rPr>
          <w:rFonts w:ascii="Arial"/>
          <w:b/>
          <w:spacing w:val="-10"/>
          <w:w w:val="105"/>
          <w:sz w:val="23"/>
        </w:rPr>
        <w:t>|</w:t>
      </w:r>
    </w:p>
    <w:p w14:paraId="32025533">
      <w:pPr>
        <w:tabs>
          <w:tab w:val="left" w:leader="hyphen" w:pos="3170"/>
        </w:tabs>
        <w:spacing w:before="218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2"/>
          <w:w w:val="105"/>
          <w:sz w:val="23"/>
        </w:rPr>
        <w:t>+</w:t>
      </w:r>
    </w:p>
    <w:p w14:paraId="710F7134">
      <w:pPr>
        <w:pStyle w:val="5"/>
        <w:spacing w:before="138"/>
        <w:rPr>
          <w:rFonts w:ascii="Arial"/>
          <w:b/>
          <w:sz w:val="20"/>
        </w:rPr>
      </w:pPr>
      <w:r>
        <w:rPr>
          <w:rFonts w:ascii="Arial"/>
          <w:b/>
          <w:sz w:val="20"/>
        </w:rP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248920</wp:posOffset>
                </wp:positionV>
                <wp:extent cx="5737225" cy="21590"/>
                <wp:effectExtent l="0" t="0" r="0" b="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1590"/>
                          <a:chOff x="0" y="0"/>
                          <a:chExt cx="5737225" cy="2159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5732653" y="3302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09" y="3314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3703"/>
                                </a:lnTo>
                                <a:lnTo>
                                  <a:pt x="4559" y="13703"/>
                                </a:lnTo>
                                <a:lnTo>
                                  <a:pt x="4559" y="4559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5732653" y="7873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609" y="17018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609" y="17030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19.6pt;height:1.7pt;width:451.75pt;mso-position-horizontal-relative:page;mso-wrap-distance-bottom:0pt;mso-wrap-distance-top:0pt;z-index:-251651072;mso-width-relative:page;mso-height-relative:page;" coordsize="5737225,21590" o:gfxdata="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">
                <o:lock v:ext="edit" aspectratio="f"/>
                <v:shape id="Graphic 10" o:spid="_x0000_s1026" o:spt="100" style="position:absolute;left:0;top:0;height:18415;width:5733415;" fillcolor="#9F9F9F" filled="t" stroked="f" coordsize="5733415,18415" o:gfxdata="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08Z/K&#10;wAAAANsAAAAPAAAAAAAAAAEAIAAAACIAAABkcnMvZG93bnJldi54bWxQSwECFAAUAAAACACHTuJA&#10;My8FnjsAAAA5AAAAEAAAAAAAAAABACAAAAAPAQAAZHJzL3NoYXBleG1sLnhtbFBLBQYAAAAABgAG&#10;AFsBAAC5AwAAAAA=&#10;" path="m5733415,0l0,0,0,18415,5733415,18415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" o:spid="_x0000_s1026" o:spt="100" style="position:absolute;left:5732653;top:3302;height:5080;width:5080;" fillcolor="#E2E2E2" filled="t" stroked="f" coordsize="5080,5080" o:gfxdata="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EVT+e5AAAA2wAA&#10;AA8AAAAAAAAAAQAgAAAAIgAAAGRycy9kb3ducmV2LnhtbFBLAQIUABQAAAAIAIdO4kAzLwWeOwAA&#10;ADkAAAAQAAAAAAAAAAEAIAAAAAgBAABkcnMvc2hhcGV4bWwueG1sUEsFBgAAAAAGAAYAWwEAALID&#10;AAAAAA=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" o:spid="_x0000_s1026" o:spt="100" style="position:absolute;left:609;top:3314;height:13970;width:5737225;" fillcolor="#9F9F9F" filled="t" stroked="f" coordsize="5737225,13970" o:gfxdata="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1gGxO8AAAA&#10;2wAAAA8AAAAAAAAAAQAgAAAAIgAAAGRycy9kb3ducmV2LnhtbFBLAQIUABQAAAAIAIdO4kAzLwWe&#10;OwAAADkAAAAQAAAAAAAAAAEAIAAAAAsBAABkcnMvc2hhcGV4bWwueG1sUEsFBgAAAAAGAAYAWwEA&#10;ALUDAAAAAA==&#10;" path="m4559,4559l0,4559,0,13703,4559,13703,4559,4559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" o:spid="_x0000_s1026" o:spt="100" style="position:absolute;left:5732653;top:7873;height:9525;width:5080;" fillcolor="#E2E2E2" filled="t" stroked="f" coordsize="5080,9525" o:gfxdata="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eduVrgAAADbAAAA&#10;DwAAAAAAAAABACAAAAAiAAAAZHJzL2Rvd25yZXYueG1sUEsBAhQAFAAAAAgAh07iQDMvBZ47AAAA&#10;OQAAABAAAAAAAAAAAQAgAAAABwEAAGRycy9zaGFwZXhtbC54bWxQSwUGAAAAAAYABgBbAQAAsQMA&#10;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4" o:spid="_x0000_s1026" o:spt="100" style="position:absolute;left:609;top:17018;height:5080;width:5080;" fillcolor="#9F9F9F" filled="t" stroked="f" coordsize="5080,5080" o:gfxdata="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TkChK8AAAA&#10;2wAAAA8AAAAAAAAAAQAgAAAAIgAAAGRycy9kb3ducmV2LnhtbFBLAQIUABQAAAAIAIdO4kAzLwWe&#10;OwAAADkAAAAQAAAAAAAAAAEAIAAAAAsBAABkcnMvc2hhcGV4bWwueG1sUEsFBgAAAAAGAAYAWwEA&#10;ALUDAAAAAA=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5" o:spid="_x0000_s1026" o:spt="100" style="position:absolute;left:609;top:17030;height:5080;width:5737225;" fillcolor="#E2E2E2" filled="t" stroked="f" coordsize="5737225,5080" o:gfxdata="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dLk68AAAA&#10;2wAAAA8AAAAAAAAAAQAgAAAAIgAAAGRycy9kb3ducmV2LnhtbFBLAQIUABQAAAAIAIdO4kAzLwWe&#10;OwAAADkAAAAQAAAAAAAAAAEAIAAAAAsBAABkcnMvc2hhcGV4bWwueG1sUEsFBgAAAAAGAAYAWwEA&#10;ALUDAAAAAA==&#10;" path="m4559,0l0,0,0,4559,4559,4559,4559,0xem5732018,0l4572,0,4572,4559,5732018,4559,5732018,0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282F13EE">
      <w:pPr>
        <w:pStyle w:val="5"/>
        <w:spacing w:before="2"/>
        <w:rPr>
          <w:rFonts w:ascii="Arial"/>
          <w:b/>
        </w:rPr>
      </w:pPr>
    </w:p>
    <w:p w14:paraId="77277545">
      <w:pPr>
        <w:pStyle w:val="2"/>
      </w:pPr>
      <w:r>
        <w:rPr>
          <w:spacing w:val="-2"/>
          <w:w w:val="105"/>
        </w:rPr>
        <w:t>Components</w:t>
      </w:r>
    </w:p>
    <w:p w14:paraId="217846DB">
      <w:pPr>
        <w:pStyle w:val="8"/>
        <w:numPr>
          <w:ilvl w:val="0"/>
          <w:numId w:val="3"/>
        </w:numPr>
        <w:tabs>
          <w:tab w:val="left" w:pos="884"/>
        </w:tabs>
        <w:spacing w:before="218" w:after="0" w:line="240" w:lineRule="auto"/>
        <w:ind w:left="884" w:right="0" w:hanging="359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Frontend</w:t>
      </w:r>
      <w:r>
        <w:rPr>
          <w:rFonts w:ascii="Arial"/>
          <w:b/>
          <w:spacing w:val="31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(React.js)</w:t>
      </w:r>
    </w:p>
    <w:p w14:paraId="34A317EF">
      <w:pPr>
        <w:pStyle w:val="8"/>
        <w:numPr>
          <w:ilvl w:val="1"/>
          <w:numId w:val="3"/>
        </w:numPr>
        <w:tabs>
          <w:tab w:val="left" w:pos="1606"/>
        </w:tabs>
        <w:spacing w:before="197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Handles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UI/UX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customers,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vendors, and</w:t>
      </w:r>
      <w:r>
        <w:rPr>
          <w:spacing w:val="-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admins</w:t>
      </w:r>
    </w:p>
    <w:p w14:paraId="2454C9EA">
      <w:pPr>
        <w:pStyle w:val="8"/>
        <w:numPr>
          <w:ilvl w:val="1"/>
          <w:numId w:val="3"/>
        </w:numPr>
        <w:tabs>
          <w:tab w:val="left" w:pos="1606"/>
        </w:tabs>
        <w:spacing w:before="192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Interacts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backend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via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REST</w:t>
      </w:r>
      <w:r>
        <w:rPr>
          <w:spacing w:val="-18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APIs</w:t>
      </w:r>
    </w:p>
    <w:p w14:paraId="46E985AB">
      <w:pPr>
        <w:pStyle w:val="8"/>
        <w:numPr>
          <w:ilvl w:val="1"/>
          <w:numId w:val="3"/>
        </w:numPr>
        <w:tabs>
          <w:tab w:val="left" w:pos="1606"/>
        </w:tabs>
        <w:spacing w:before="185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Responsive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design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web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mobile</w:t>
      </w:r>
    </w:p>
    <w:p w14:paraId="133B1153">
      <w:pPr>
        <w:pStyle w:val="8"/>
        <w:spacing w:after="0" w:line="240" w:lineRule="auto"/>
        <w:jc w:val="left"/>
        <w:rPr>
          <w:sz w:val="23"/>
        </w:rPr>
        <w:sectPr>
          <w:pgSz w:w="11910" w:h="16850"/>
          <w:pgMar w:top="1380" w:right="992" w:bottom="280" w:left="1275" w:header="720" w:footer="720" w:gutter="0"/>
          <w:cols w:space="720" w:num="1"/>
        </w:sectPr>
      </w:pPr>
    </w:p>
    <w:p w14:paraId="2A860B3E">
      <w:pPr>
        <w:pStyle w:val="2"/>
        <w:numPr>
          <w:ilvl w:val="0"/>
          <w:numId w:val="3"/>
        </w:numPr>
        <w:tabs>
          <w:tab w:val="left" w:pos="884"/>
        </w:tabs>
        <w:spacing w:before="75" w:after="0" w:line="240" w:lineRule="auto"/>
        <w:ind w:left="884" w:right="0" w:hanging="359"/>
        <w:jc w:val="left"/>
      </w:pPr>
      <w:r>
        <w:rPr>
          <w:w w:val="105"/>
        </w:rPr>
        <w:t>Backend</w:t>
      </w:r>
      <w:r>
        <w:rPr>
          <w:spacing w:val="-14"/>
          <w:w w:val="105"/>
        </w:rPr>
        <w:t xml:space="preserve"> </w:t>
      </w:r>
      <w:r>
        <w:rPr>
          <w:w w:val="105"/>
        </w:rPr>
        <w:t>(Node.js</w:t>
      </w:r>
      <w:r>
        <w:rPr>
          <w:spacing w:val="-15"/>
          <w:w w:val="105"/>
        </w:rPr>
        <w:t xml:space="preserve"> </w:t>
      </w:r>
      <w:r>
        <w:rPr>
          <w:w w:val="105"/>
        </w:rPr>
        <w:t>+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Express)</w:t>
      </w:r>
    </w:p>
    <w:p w14:paraId="427CD4D4">
      <w:pPr>
        <w:pStyle w:val="8"/>
        <w:numPr>
          <w:ilvl w:val="1"/>
          <w:numId w:val="3"/>
        </w:numPr>
        <w:tabs>
          <w:tab w:val="left" w:pos="1606"/>
        </w:tabs>
        <w:spacing w:before="203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REST</w:t>
      </w:r>
      <w:r>
        <w:rPr>
          <w:spacing w:val="-20"/>
          <w:w w:val="105"/>
          <w:sz w:val="23"/>
        </w:rPr>
        <w:t xml:space="preserve"> </w:t>
      </w:r>
      <w:r>
        <w:rPr>
          <w:w w:val="105"/>
          <w:sz w:val="23"/>
        </w:rPr>
        <w:t>API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layer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handling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requests</w:t>
      </w:r>
    </w:p>
    <w:p w14:paraId="194698AA">
      <w:pPr>
        <w:pStyle w:val="8"/>
        <w:numPr>
          <w:ilvl w:val="1"/>
          <w:numId w:val="3"/>
        </w:numPr>
        <w:tabs>
          <w:tab w:val="left" w:pos="1606"/>
        </w:tabs>
        <w:spacing w:before="185" w:after="0" w:line="240" w:lineRule="auto"/>
        <w:ind w:left="1606" w:right="0" w:hanging="360"/>
        <w:jc w:val="left"/>
        <w:rPr>
          <w:sz w:val="23"/>
        </w:rPr>
      </w:pPr>
      <w:r>
        <w:rPr>
          <w:sz w:val="23"/>
        </w:rPr>
        <w:t>Routes</w:t>
      </w:r>
      <w:r>
        <w:rPr>
          <w:spacing w:val="7"/>
          <w:sz w:val="23"/>
        </w:rPr>
        <w:t xml:space="preserve"> </w:t>
      </w:r>
      <w:r>
        <w:rPr>
          <w:sz w:val="23"/>
        </w:rPr>
        <w:t>for</w:t>
      </w:r>
      <w:r>
        <w:rPr>
          <w:spacing w:val="12"/>
          <w:sz w:val="23"/>
        </w:rPr>
        <w:t xml:space="preserve"> </w:t>
      </w:r>
      <w:r>
        <w:rPr>
          <w:sz w:val="23"/>
        </w:rPr>
        <w:t>user,</w:t>
      </w:r>
      <w:r>
        <w:rPr>
          <w:spacing w:val="10"/>
          <w:sz w:val="23"/>
        </w:rPr>
        <w:t xml:space="preserve"> </w:t>
      </w:r>
      <w:r>
        <w:rPr>
          <w:sz w:val="23"/>
        </w:rPr>
        <w:t>product,</w:t>
      </w:r>
      <w:r>
        <w:rPr>
          <w:spacing w:val="2"/>
          <w:sz w:val="23"/>
        </w:rPr>
        <w:t xml:space="preserve"> </w:t>
      </w:r>
      <w:r>
        <w:rPr>
          <w:sz w:val="23"/>
        </w:rPr>
        <w:t>cart,</w:t>
      </w:r>
      <w:r>
        <w:rPr>
          <w:spacing w:val="10"/>
          <w:sz w:val="23"/>
        </w:rPr>
        <w:t xml:space="preserve"> </w:t>
      </w:r>
      <w:r>
        <w:rPr>
          <w:sz w:val="23"/>
        </w:rPr>
        <w:t>order,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17"/>
          <w:sz w:val="23"/>
        </w:rPr>
        <w:t xml:space="preserve"> </w:t>
      </w:r>
      <w:r>
        <w:rPr>
          <w:sz w:val="23"/>
        </w:rPr>
        <w:t>admin</w:t>
      </w:r>
      <w:r>
        <w:rPr>
          <w:spacing w:val="17"/>
          <w:sz w:val="23"/>
        </w:rPr>
        <w:t xml:space="preserve"> </w:t>
      </w:r>
      <w:r>
        <w:rPr>
          <w:spacing w:val="-2"/>
          <w:sz w:val="23"/>
        </w:rPr>
        <w:t>operations</w:t>
      </w:r>
    </w:p>
    <w:p w14:paraId="0CAA052B">
      <w:pPr>
        <w:pStyle w:val="8"/>
        <w:numPr>
          <w:ilvl w:val="1"/>
          <w:numId w:val="3"/>
        </w:numPr>
        <w:tabs>
          <w:tab w:val="left" w:pos="1606"/>
        </w:tabs>
        <w:spacing w:before="193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JWT-based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authentication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authorization</w:t>
      </w:r>
    </w:p>
    <w:p w14:paraId="2BF46F52">
      <w:pPr>
        <w:pStyle w:val="2"/>
        <w:numPr>
          <w:ilvl w:val="0"/>
          <w:numId w:val="3"/>
        </w:numPr>
        <w:tabs>
          <w:tab w:val="left" w:pos="884"/>
        </w:tabs>
        <w:spacing w:before="199" w:after="0" w:line="240" w:lineRule="auto"/>
        <w:ind w:left="884" w:right="0" w:hanging="359"/>
        <w:jc w:val="left"/>
      </w:pPr>
      <w:r>
        <w:t>Database</w:t>
      </w:r>
      <w:r>
        <w:rPr>
          <w:spacing w:val="34"/>
        </w:rPr>
        <w:t xml:space="preserve"> </w:t>
      </w:r>
      <w:r>
        <w:rPr>
          <w:spacing w:val="-2"/>
        </w:rPr>
        <w:t>(MongoDB)</w:t>
      </w:r>
    </w:p>
    <w:p w14:paraId="0F1519C5">
      <w:pPr>
        <w:pStyle w:val="8"/>
        <w:numPr>
          <w:ilvl w:val="1"/>
          <w:numId w:val="3"/>
        </w:numPr>
        <w:tabs>
          <w:tab w:val="left" w:pos="1606"/>
        </w:tabs>
        <w:spacing w:before="204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Stores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users,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products,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>carts,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orders,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vendor</w:t>
      </w:r>
      <w:r>
        <w:rPr>
          <w:spacing w:val="-10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data</w:t>
      </w:r>
    </w:p>
    <w:p w14:paraId="7B22447E">
      <w:pPr>
        <w:pStyle w:val="8"/>
        <w:numPr>
          <w:ilvl w:val="1"/>
          <w:numId w:val="3"/>
        </w:numPr>
        <w:tabs>
          <w:tab w:val="left" w:pos="1606"/>
        </w:tabs>
        <w:spacing w:before="193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Enables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flexible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schema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 xml:space="preserve">fast </w:t>
      </w:r>
      <w:r>
        <w:rPr>
          <w:spacing w:val="-2"/>
          <w:w w:val="105"/>
          <w:sz w:val="23"/>
        </w:rPr>
        <w:t>querying</w:t>
      </w:r>
    </w:p>
    <w:p w14:paraId="56BFA683">
      <w:pPr>
        <w:pStyle w:val="2"/>
        <w:numPr>
          <w:ilvl w:val="0"/>
          <w:numId w:val="3"/>
        </w:numPr>
        <w:tabs>
          <w:tab w:val="left" w:pos="884"/>
        </w:tabs>
        <w:spacing w:before="199" w:after="0" w:line="240" w:lineRule="auto"/>
        <w:ind w:left="884" w:right="0" w:hanging="359"/>
        <w:jc w:val="left"/>
      </w:pPr>
      <w:r>
        <w:rPr>
          <w:spacing w:val="-2"/>
          <w:w w:val="105"/>
        </w:rPr>
        <w:t>Authentication</w:t>
      </w:r>
    </w:p>
    <w:p w14:paraId="32292D29">
      <w:pPr>
        <w:pStyle w:val="8"/>
        <w:numPr>
          <w:ilvl w:val="1"/>
          <w:numId w:val="3"/>
        </w:numPr>
        <w:tabs>
          <w:tab w:val="left" w:pos="1606"/>
        </w:tabs>
        <w:spacing w:before="204" w:after="0" w:line="240" w:lineRule="auto"/>
        <w:ind w:left="1606" w:right="0" w:hanging="360"/>
        <w:jc w:val="left"/>
        <w:rPr>
          <w:sz w:val="23"/>
        </w:rPr>
      </w:pPr>
      <w:r>
        <w:rPr>
          <w:sz w:val="23"/>
        </w:rPr>
        <w:t>Secures</w:t>
      </w:r>
      <w:r>
        <w:rPr>
          <w:spacing w:val="59"/>
          <w:sz w:val="23"/>
        </w:rPr>
        <w:t xml:space="preserve"> </w:t>
      </w:r>
      <w:r>
        <w:rPr>
          <w:sz w:val="23"/>
        </w:rPr>
        <w:t>user</w:t>
      </w:r>
      <w:r>
        <w:rPr>
          <w:spacing w:val="54"/>
          <w:sz w:val="23"/>
        </w:rPr>
        <w:t xml:space="preserve"> </w:t>
      </w:r>
      <w:r>
        <w:rPr>
          <w:sz w:val="23"/>
        </w:rPr>
        <w:t>sessions</w:t>
      </w:r>
      <w:r>
        <w:rPr>
          <w:spacing w:val="47"/>
          <w:sz w:val="23"/>
        </w:rPr>
        <w:t xml:space="preserve"> </w:t>
      </w:r>
      <w:r>
        <w:rPr>
          <w:sz w:val="23"/>
        </w:rPr>
        <w:t>using</w:t>
      </w:r>
      <w:r>
        <w:rPr>
          <w:spacing w:val="37"/>
          <w:sz w:val="23"/>
        </w:rPr>
        <w:t xml:space="preserve"> </w:t>
      </w:r>
      <w:r>
        <w:rPr>
          <w:spacing w:val="-5"/>
          <w:sz w:val="23"/>
        </w:rPr>
        <w:t>JWT</w:t>
      </w:r>
    </w:p>
    <w:p w14:paraId="6510947E">
      <w:pPr>
        <w:pStyle w:val="8"/>
        <w:numPr>
          <w:ilvl w:val="1"/>
          <w:numId w:val="3"/>
        </w:numPr>
        <w:tabs>
          <w:tab w:val="left" w:pos="1606"/>
        </w:tabs>
        <w:spacing w:before="192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Role-based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access: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user,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vendor,</w:t>
      </w:r>
      <w:r>
        <w:rPr>
          <w:spacing w:val="-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admin</w:t>
      </w:r>
    </w:p>
    <w:p w14:paraId="70434CA0">
      <w:pPr>
        <w:pStyle w:val="2"/>
        <w:numPr>
          <w:ilvl w:val="0"/>
          <w:numId w:val="3"/>
        </w:numPr>
        <w:tabs>
          <w:tab w:val="left" w:pos="884"/>
        </w:tabs>
        <w:spacing w:before="200" w:after="0" w:line="240" w:lineRule="auto"/>
        <w:ind w:left="884" w:right="0" w:hanging="359"/>
        <w:jc w:val="left"/>
      </w:pPr>
      <w:r>
        <w:t>External</w:t>
      </w:r>
      <w:r>
        <w:rPr>
          <w:spacing w:val="31"/>
        </w:rPr>
        <w:t xml:space="preserve"> </w:t>
      </w:r>
      <w:r>
        <w:t>Services</w:t>
      </w:r>
      <w:r>
        <w:rPr>
          <w:spacing w:val="29"/>
        </w:rPr>
        <w:t xml:space="preserve"> </w:t>
      </w:r>
      <w:r>
        <w:rPr>
          <w:spacing w:val="-2"/>
        </w:rPr>
        <w:t>(Optional)</w:t>
      </w:r>
    </w:p>
    <w:p w14:paraId="71DF9503">
      <w:pPr>
        <w:pStyle w:val="8"/>
        <w:numPr>
          <w:ilvl w:val="1"/>
          <w:numId w:val="3"/>
        </w:numPr>
        <w:tabs>
          <w:tab w:val="left" w:pos="1606"/>
        </w:tabs>
        <w:spacing w:before="203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Payment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Gateway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(e.g.,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Razorpay/Stripe)</w:t>
      </w:r>
    </w:p>
    <w:p w14:paraId="71284883">
      <w:pPr>
        <w:pStyle w:val="8"/>
        <w:numPr>
          <w:ilvl w:val="1"/>
          <w:numId w:val="3"/>
        </w:numPr>
        <w:tabs>
          <w:tab w:val="left" w:pos="1606"/>
        </w:tabs>
        <w:spacing w:before="186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Email/SMS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Notification</w:t>
      </w:r>
      <w:r>
        <w:rPr>
          <w:spacing w:val="-11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APIs</w:t>
      </w:r>
    </w:p>
    <w:p w14:paraId="408FC93D">
      <w:pPr>
        <w:pStyle w:val="8"/>
        <w:numPr>
          <w:ilvl w:val="1"/>
          <w:numId w:val="3"/>
        </w:numPr>
        <w:tabs>
          <w:tab w:val="left" w:pos="1606"/>
        </w:tabs>
        <w:spacing w:before="192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Cloud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Storage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product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>images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(e.g.,</w:t>
      </w:r>
      <w:r>
        <w:rPr>
          <w:spacing w:val="-1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Cloudinary)</w:t>
      </w:r>
    </w:p>
    <w:p w14:paraId="14C10A2B">
      <w:pPr>
        <w:pStyle w:val="2"/>
        <w:numPr>
          <w:ilvl w:val="0"/>
          <w:numId w:val="1"/>
        </w:numPr>
        <w:tabs>
          <w:tab w:val="left" w:pos="360"/>
        </w:tabs>
        <w:spacing w:before="207" w:after="0" w:line="432" w:lineRule="auto"/>
        <w:ind w:left="165" w:right="7104" w:firstLine="0"/>
        <w:jc w:val="left"/>
        <w:rPr>
          <w:u w:val="single"/>
        </w:rPr>
      </w:pPr>
      <w:r>
        <w:rPr>
          <w:spacing w:val="-20"/>
          <w:w w:val="105"/>
          <w:u w:val="single"/>
        </w:rPr>
        <w:t xml:space="preserve"> </w:t>
      </w:r>
      <w:r>
        <w:rPr>
          <w:w w:val="105"/>
          <w:u w:val="single"/>
        </w:rPr>
        <w:t>Setup</w:t>
      </w:r>
      <w:r>
        <w:rPr>
          <w:spacing w:val="-16"/>
          <w:w w:val="105"/>
          <w:u w:val="single"/>
        </w:rPr>
        <w:t xml:space="preserve"> </w:t>
      </w:r>
      <w:r>
        <w:rPr>
          <w:w w:val="105"/>
          <w:u w:val="single"/>
        </w:rPr>
        <w:t>Instructions</w:t>
      </w:r>
      <w:r>
        <w:rPr>
          <w:w w:val="105"/>
        </w:rPr>
        <w:t xml:space="preserve"> </w:t>
      </w:r>
      <w:r>
        <w:rPr>
          <w:spacing w:val="-2"/>
          <w:w w:val="105"/>
        </w:rPr>
        <w:t>Prerequisites</w:t>
      </w:r>
    </w:p>
    <w:p w14:paraId="13758BE1">
      <w:pPr>
        <w:pStyle w:val="8"/>
        <w:numPr>
          <w:ilvl w:val="1"/>
          <w:numId w:val="1"/>
        </w:numPr>
        <w:tabs>
          <w:tab w:val="left" w:pos="886"/>
        </w:tabs>
        <w:spacing w:before="0" w:after="0" w:line="269" w:lineRule="exact"/>
        <w:ind w:left="886" w:right="0" w:hanging="361"/>
        <w:jc w:val="left"/>
        <w:rPr>
          <w:sz w:val="23"/>
        </w:rPr>
      </w:pPr>
      <w:r>
        <w:rPr>
          <w:sz w:val="23"/>
        </w:rPr>
        <w:t>Node.js</w:t>
      </w:r>
      <w:r>
        <w:rPr>
          <w:spacing w:val="-14"/>
          <w:sz w:val="23"/>
        </w:rPr>
        <w:t xml:space="preserve"> </w:t>
      </w:r>
      <w:r>
        <w:rPr>
          <w:sz w:val="23"/>
        </w:rPr>
        <w:t>&gt;=</w:t>
      </w:r>
      <w:r>
        <w:rPr>
          <w:spacing w:val="-18"/>
          <w:sz w:val="23"/>
        </w:rPr>
        <w:t xml:space="preserve"> </w:t>
      </w:r>
      <w:r>
        <w:rPr>
          <w:spacing w:val="-5"/>
          <w:sz w:val="23"/>
        </w:rPr>
        <w:t>18</w:t>
      </w:r>
    </w:p>
    <w:p w14:paraId="5F9043B9">
      <w:pPr>
        <w:pStyle w:val="8"/>
        <w:numPr>
          <w:ilvl w:val="1"/>
          <w:numId w:val="1"/>
        </w:numPr>
        <w:tabs>
          <w:tab w:val="left" w:pos="886"/>
        </w:tabs>
        <w:spacing w:before="206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MongoDB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installed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running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(local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cloud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-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MongoDB</w:t>
      </w:r>
      <w:r>
        <w:rPr>
          <w:spacing w:val="-2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Atlas)</w:t>
      </w:r>
    </w:p>
    <w:p w14:paraId="128F56C7">
      <w:pPr>
        <w:pStyle w:val="8"/>
        <w:numPr>
          <w:ilvl w:val="1"/>
          <w:numId w:val="1"/>
        </w:numPr>
        <w:tabs>
          <w:tab w:val="left" w:pos="886"/>
        </w:tabs>
        <w:spacing w:before="197" w:after="0" w:line="240" w:lineRule="auto"/>
        <w:ind w:left="886" w:right="0" w:hanging="361"/>
        <w:jc w:val="left"/>
        <w:rPr>
          <w:sz w:val="23"/>
        </w:rPr>
      </w:pPr>
      <w:r>
        <w:rPr>
          <w:sz w:val="23"/>
        </w:rPr>
        <w:t>npm</w:t>
      </w:r>
      <w:r>
        <w:rPr>
          <w:spacing w:val="1"/>
          <w:sz w:val="23"/>
        </w:rPr>
        <w:t xml:space="preserve"> </w:t>
      </w:r>
      <w:r>
        <w:rPr>
          <w:sz w:val="23"/>
        </w:rPr>
        <w:t>or</w:t>
      </w:r>
      <w:r>
        <w:rPr>
          <w:spacing w:val="5"/>
          <w:sz w:val="23"/>
        </w:rPr>
        <w:t xml:space="preserve"> </w:t>
      </w:r>
      <w:r>
        <w:rPr>
          <w:spacing w:val="-4"/>
          <w:sz w:val="23"/>
        </w:rPr>
        <w:t>yarn</w:t>
      </w:r>
    </w:p>
    <w:p w14:paraId="351630FD">
      <w:pPr>
        <w:pStyle w:val="5"/>
        <w:spacing w:before="137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255270</wp:posOffset>
                </wp:positionV>
                <wp:extent cx="5737225" cy="21590"/>
                <wp:effectExtent l="0" t="0" r="0" b="0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1590"/>
                          <a:chOff x="0" y="0"/>
                          <a:chExt cx="5737225" cy="2159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732653" y="2921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609" y="2933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3703"/>
                                </a:lnTo>
                                <a:lnTo>
                                  <a:pt x="4559" y="13703"/>
                                </a:lnTo>
                                <a:lnTo>
                                  <a:pt x="4559" y="4559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732653" y="7492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609" y="16637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609" y="16649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20.1pt;height:1.7pt;width:451.75pt;mso-position-horizontal-relative:page;mso-wrap-distance-bottom:0pt;mso-wrap-distance-top:0pt;z-index:-251651072;mso-width-relative:page;mso-height-relative:page;" coordsize="5737225,21590" o:gfxdata="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">
                <o:lock v:ext="edit" aspectratio="f"/>
                <v:shape id="Graphic 17" o:spid="_x0000_s1026" o:spt="100" style="position:absolute;left:0;top:0;height:18415;width:5733415;" fillcolor="#9F9F9F" filled="t" stroked="f" coordsize="5733415,18415" o:gfxdata="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xgHvr4A&#10;AADbAAAADwAAAAAAAAABACAAAAAiAAAAZHJzL2Rvd25yZXYueG1sUEsBAhQAFAAAAAgAh07iQDMv&#10;BZ47AAAAOQAAABAAAAAAAAAAAQAgAAAADQEAAGRycy9zaGFwZXhtbC54bWxQSwUGAAAAAAYABgBb&#10;AQAAtwMAAAAA&#10;" path="m5733415,0l0,0,0,18415,5733415,18415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8" o:spid="_x0000_s1026" o:spt="100" style="position:absolute;left:5732653;top:2921;height:5080;width:5080;" fillcolor="#E2E2E2" filled="t" stroked="f" coordsize="5080,5080" o:gfxdata="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+Z6ugAAANsA&#10;AAAPAAAAAAAAAAEAIAAAACIAAABkcnMvZG93bnJldi54bWxQSwECFAAUAAAACACHTuJAMy8FnjsA&#10;AAA5AAAAEAAAAAAAAAABACAAAAAJAQAAZHJzL3NoYXBleG1sLnhtbFBLBQYAAAAABgAGAFsBAACz&#10;AwAAAAA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9" o:spid="_x0000_s1026" o:spt="100" style="position:absolute;left:609;top:2933;height:13970;width:5737225;" fillcolor="#9F9F9F" filled="t" stroked="f" coordsize="5737225,13970" o:gfxdata="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PEiWK5AAAA2wAA&#10;AA8AAAAAAAAAAQAgAAAAIgAAAGRycy9kb3ducmV2LnhtbFBLAQIUABQAAAAIAIdO4kAzLwWeOwAA&#10;ADkAAAAQAAAAAAAAAAEAIAAAAAgBAABkcnMvc2hhcGV4bWwueG1sUEsFBgAAAAAGAAYAWwEAALID&#10;AAAAAA==&#10;" path="m4559,4559l0,4559,0,13703,4559,13703,4559,4559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0" o:spid="_x0000_s1026" o:spt="100" style="position:absolute;left:5732653;top:7492;height:9525;width:5080;" fillcolor="#E2E2E2" filled="t" stroked="f" coordsize="5080,9525" o:gfxdata="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R1k6nLUAAADbAAAADwAA&#10;AAAAAAABACAAAAAiAAAAZHJzL2Rvd25yZXYueG1sUEsBAhQAFAAAAAgAh07iQDMvBZ47AAAAOQAA&#10;ABAAAAAAAAAAAQAgAAAABAEAAGRycy9zaGFwZXhtbC54bWxQSwUGAAAAAAYABgBbAQAArgMA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1" o:spid="_x0000_s1026" o:spt="100" style="position:absolute;left:609;top:16637;height:5080;width:5080;" fillcolor="#9F9F9F" filled="t" stroked="f" coordsize="5080,5080" o:gfxdata="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/2M3vQAA&#10;ANsAAAAPAAAAAAAAAAEAIAAAACIAAABkcnMvZG93bnJldi54bWxQSwECFAAUAAAACACHTuJAMy8F&#10;njsAAAA5AAAAEAAAAAAAAAABACAAAAAMAQAAZHJzL3NoYXBleG1sLnhtbFBLBQYAAAAABgAGAFsB&#10;AAC2AwAAAAA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2" o:spid="_x0000_s1026" o:spt="100" style="position:absolute;left:609;top:16649;height:5080;width:5737225;" fillcolor="#E2E2E2" filled="t" stroked="f" coordsize="5737225,5080" o:gfxdata="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PYfIe8AAAA&#10;2wAAAA8AAAAAAAAAAQAgAAAAIgAAAGRycy9kb3ducmV2LnhtbFBLAQIUABQAAAAIAIdO4kAzLwWe&#10;OwAAADkAAAAQAAAAAAAAAAEAIAAAAAsBAABkcnMvc2hhcGV4bWwueG1sUEsFBgAAAAAGAAYAWwEA&#10;ALUDAAAAAA==&#10;" path="m4559,0l0,0,0,4559,4559,4559,4559,0xem5732018,0l4572,0,4572,4559,5732018,4559,5732018,0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0B35F0C6">
      <w:pPr>
        <w:pStyle w:val="2"/>
        <w:spacing w:before="259"/>
      </w:pPr>
      <w:r>
        <w:rPr>
          <w:spacing w:val="-2"/>
          <w:w w:val="105"/>
        </w:rPr>
        <w:t>Installation</w:t>
      </w:r>
    </w:p>
    <w:p w14:paraId="5E44F8BC">
      <w:pPr>
        <w:pStyle w:val="5"/>
        <w:spacing w:before="204" w:line="417" w:lineRule="auto"/>
        <w:ind w:left="165" w:right="3283"/>
      </w:pPr>
      <w:r>
        <w:t>git clone https://github.com/your-username/ShopSmart.git cd ShopSmart</w:t>
      </w:r>
    </w:p>
    <w:p w14:paraId="1C32E139">
      <w:pPr>
        <w:pStyle w:val="5"/>
        <w:spacing w:line="415" w:lineRule="auto"/>
        <w:ind w:left="165" w:right="8333"/>
      </w:pPr>
      <w:r>
        <w:rPr>
          <w:w w:val="105"/>
        </w:rPr>
        <w:t xml:space="preserve">cd server </w:t>
      </w:r>
      <w:r>
        <w:rPr>
          <w:spacing w:val="-2"/>
          <w:w w:val="105"/>
        </w:rPr>
        <w:t>npm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 xml:space="preserve">install </w:t>
      </w:r>
      <w:r>
        <w:rPr>
          <w:w w:val="105"/>
        </w:rPr>
        <w:t>cd</w:t>
      </w:r>
      <w:r>
        <w:rPr>
          <w:spacing w:val="-19"/>
          <w:w w:val="105"/>
        </w:rPr>
        <w:t xml:space="preserve"> </w:t>
      </w:r>
      <w:r>
        <w:rPr>
          <w:w w:val="105"/>
        </w:rPr>
        <w:t xml:space="preserve">../client </w:t>
      </w:r>
      <w:r>
        <w:rPr>
          <w:spacing w:val="-2"/>
          <w:w w:val="105"/>
        </w:rPr>
        <w:t>npm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install</w:t>
      </w:r>
    </w:p>
    <w:p w14:paraId="0E3F1F9B">
      <w:pPr>
        <w:pStyle w:val="5"/>
        <w:spacing w:before="7"/>
        <w:rPr>
          <w:sz w:val="13"/>
        </w:rPr>
      </w:pPr>
      <w:r>
        <w:rPr>
          <w:sz w:val="13"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119380</wp:posOffset>
                </wp:positionV>
                <wp:extent cx="5737225" cy="22860"/>
                <wp:effectExtent l="0" t="0" r="0" b="0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2860"/>
                          <a:chOff x="0" y="0"/>
                          <a:chExt cx="5737225" cy="2286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5732653" y="4190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609" y="4190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84"/>
                                </a:moveTo>
                                <a:lnTo>
                                  <a:pt x="0" y="4584"/>
                                </a:lnTo>
                                <a:lnTo>
                                  <a:pt x="0" y="13716"/>
                                </a:lnTo>
                                <a:lnTo>
                                  <a:pt x="4559" y="13716"/>
                                </a:lnTo>
                                <a:lnTo>
                                  <a:pt x="4559" y="4584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72"/>
                                </a:lnTo>
                                <a:lnTo>
                                  <a:pt x="5736602" y="4572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5732653" y="8763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3"/>
                                </a:lnTo>
                                <a:lnTo>
                                  <a:pt x="4571" y="9143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09" y="17907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609" y="17919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9.4pt;height:1.8pt;width:451.75pt;mso-position-horizontal-relative:page;mso-wrap-distance-bottom:0pt;mso-wrap-distance-top:0pt;z-index:-251650048;mso-width-relative:page;mso-height-relative:page;" coordsize="5737225,22860" o:gfxdata="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">
                <o:lock v:ext="edit" aspectratio="f"/>
                <v:shape id="Graphic 24" o:spid="_x0000_s1026" o:spt="100" style="position:absolute;left:0;top:0;height:18415;width:5733415;" fillcolor="#9F9F9F" filled="t" stroked="f" coordsize="5733415,18415" o:gfxdata="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FplN0&#10;wAAAANsAAAAPAAAAAAAAAAEAIAAAACIAAABkcnMvZG93bnJldi54bWxQSwECFAAUAAAACACHTuJA&#10;My8FnjsAAAA5AAAAEAAAAAAAAAABACAAAAAPAQAAZHJzL3NoYXBleG1sLnhtbFBLBQYAAAAABgAG&#10;AFsBAAC5AwAAAAA=&#10;" path="m5733415,0l0,0,0,18415,5733415,18415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5" o:spid="_x0000_s1026" o:spt="100" style="position:absolute;left:5732653;top:4190;height:5080;width:5080;" fillcolor="#E2E2E2" filled="t" stroked="f" coordsize="5080,5080" o:gfxdata="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EKDWbsAAADb&#10;AAAADwAAAAAAAAABACAAAAAiAAAAZHJzL2Rvd25yZXYueG1sUEsBAhQAFAAAAAgAh07iQDMvBZ47&#10;AAAAOQAAABAAAAAAAAAAAQAgAAAACgEAAGRycy9zaGFwZXhtbC54bWxQSwUGAAAAAAYABgBbAQAA&#10;tAMAAAAA&#10;" path="m4571,0l0,0,0,4572,4571,4572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6" o:spid="_x0000_s1026" o:spt="100" style="position:absolute;left:609;top:4190;height:13970;width:5737225;" fillcolor="#9F9F9F" filled="t" stroked="f" coordsize="5737225,13970" o:gfxdata="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w31628AAAA&#10;2wAAAA8AAAAAAAAAAQAgAAAAIgAAAGRycy9kb3ducmV2LnhtbFBLAQIUABQAAAAIAIdO4kAzLwWe&#10;OwAAADkAAAAQAAAAAAAAAAEAIAAAAAsBAABkcnMvc2hhcGV4bWwueG1sUEsFBgAAAAAGAAYAWwEA&#10;ALUDAAAAAA==&#10;" path="m4559,4584l0,4584,0,13716,4559,13716,4559,4584xem5736602,0l5732043,0,5732043,4572,5736602,4572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7" o:spid="_x0000_s1026" o:spt="100" style="position:absolute;left:5732653;top:8763;height:9525;width:5080;" fillcolor="#E2E2E2" filled="t" stroked="f" coordsize="5080,9525" o:gfxdata="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LCi6LgAAADbAAAA&#10;DwAAAAAAAAABACAAAAAiAAAAZHJzL2Rvd25yZXYueG1sUEsBAhQAFAAAAAgAh07iQDMvBZ47AAAA&#10;OQAAABAAAAAAAAAAAQAgAAAABwEAAGRycy9zaGFwZXhtbC54bWxQSwUGAAAAAAYABgBbAQAAsQMA&#10;AAAA&#10;" path="m4571,0l0,0,0,9143,4571,9143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8" o:spid="_x0000_s1026" o:spt="100" style="position:absolute;left:609;top:17907;height:5080;width:5080;" fillcolor="#9F9F9F" filled="t" stroked="f" coordsize="5080,5080" o:gfxdata="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xcqqugAAANsA&#10;AAAPAAAAAAAAAAEAIAAAACIAAABkcnMvZG93bnJldi54bWxQSwECFAAUAAAACACHTuJAMy8FnjsA&#10;AAA5AAAAEAAAAAAAAAABACAAAAAJAQAAZHJzL3NoYXBleG1sLnhtbFBLBQYAAAAABgAGAFsBAACz&#10;AwAAAAA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9" o:spid="_x0000_s1026" o:spt="100" style="position:absolute;left:609;top:17919;height:5080;width:5737225;" fillcolor="#E2E2E2" filled="t" stroked="f" coordsize="5737225,5080" o:gfxdata="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fO72vQAA&#10;ANsAAAAPAAAAAAAAAAEAIAAAACIAAABkcnMvZG93bnJldi54bWxQSwECFAAUAAAACACHTuJAMy8F&#10;njsAAAA5AAAAEAAAAAAAAAABACAAAAAMAQAAZHJzL3NoYXBleG1sLnhtbFBLBQYAAAAABgAGAFsB&#10;AAC2AwAAAAA=&#10;" path="m4559,0l0,0,0,4559,4559,4559,4559,0xem5732018,0l4572,0,4572,4559,5732018,4559,5732018,0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33DC1FE9">
      <w:pPr>
        <w:pStyle w:val="2"/>
        <w:spacing w:before="259"/>
      </w:pPr>
      <w:r>
        <w:t>Environment</w:t>
      </w:r>
      <w:r>
        <w:rPr>
          <w:spacing w:val="44"/>
        </w:rPr>
        <w:t xml:space="preserve"> </w:t>
      </w:r>
      <w:r>
        <w:rPr>
          <w:spacing w:val="-2"/>
        </w:rPr>
        <w:t>Variables</w:t>
      </w:r>
    </w:p>
    <w:p w14:paraId="09BC4AC7">
      <w:pPr>
        <w:pStyle w:val="2"/>
        <w:spacing w:after="0"/>
        <w:sectPr>
          <w:pgSz w:w="11910" w:h="16850"/>
          <w:pgMar w:top="1380" w:right="992" w:bottom="280" w:left="1275" w:header="720" w:footer="720" w:gutter="0"/>
          <w:cols w:space="720" w:num="1"/>
        </w:sectPr>
      </w:pPr>
    </w:p>
    <w:p w14:paraId="6FC78332">
      <w:pPr>
        <w:pStyle w:val="5"/>
        <w:spacing w:before="60" w:line="417" w:lineRule="auto"/>
        <w:ind w:left="165" w:right="1667"/>
      </w:pPr>
      <w:r>
        <w:t xml:space="preserve">Create a .env file in the /server folder with the following content: </w:t>
      </w:r>
      <w:r>
        <w:rPr>
          <w:spacing w:val="-2"/>
        </w:rPr>
        <w:t>PORT=</w:t>
      </w:r>
      <w:r>
        <w:rPr>
          <w:rFonts w:hint="default"/>
          <w:spacing w:val="-2"/>
          <w:lang w:val="en-IN"/>
        </w:rPr>
        <w:t>3</w:t>
      </w:r>
      <w:r>
        <w:rPr>
          <w:spacing w:val="-2"/>
        </w:rPr>
        <w:t>000</w:t>
      </w:r>
    </w:p>
    <w:p w14:paraId="633313C7">
      <w:pPr>
        <w:pStyle w:val="5"/>
        <w:spacing w:line="262" w:lineRule="exact"/>
        <w:ind w:left="165"/>
      </w:pPr>
      <w:r>
        <w:rPr>
          <w:spacing w:val="-2"/>
        </w:rPr>
        <w:t>MONGO_URI=mongodb+srv://yourusername:&lt;db_password&gt;@cluster0.mongodb.n</w:t>
      </w:r>
    </w:p>
    <w:p w14:paraId="526DC03E">
      <w:pPr>
        <w:pStyle w:val="5"/>
        <w:spacing w:before="54" w:line="410" w:lineRule="auto"/>
        <w:ind w:left="165"/>
      </w:pPr>
      <w:r>
        <w:rPr>
          <w:spacing w:val="-2"/>
        </w:rPr>
        <w:t>et/shopsmart?retryWrites=true&amp;w=majority&amp;appName=Cluster0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JWT_SECRET=your_jwt_secret</w:t>
      </w:r>
    </w:p>
    <w:p w14:paraId="093709E0">
      <w:pPr>
        <w:pStyle w:val="5"/>
        <w:spacing w:before="12"/>
        <w:ind w:left="165"/>
      </w:pPr>
      <w:r>
        <w:rPr>
          <w:rFonts w:ascii="Segoe UI Emoji" w:eastAsia="Segoe UI Emoji"/>
          <w:w w:val="105"/>
        </w:rPr>
        <w:t>🔐</w:t>
      </w:r>
      <w:r>
        <w:rPr>
          <w:rFonts w:ascii="Segoe UI Emoji" w:eastAsia="Segoe UI Emoji"/>
          <w:spacing w:val="-15"/>
          <w:w w:val="105"/>
        </w:rPr>
        <w:t xml:space="preserve"> </w:t>
      </w:r>
      <w:r>
        <w:rPr>
          <w:w w:val="105"/>
        </w:rPr>
        <w:t>Replace</w:t>
      </w:r>
      <w:r>
        <w:rPr>
          <w:spacing w:val="-19"/>
          <w:w w:val="105"/>
        </w:rPr>
        <w:t xml:space="preserve"> </w:t>
      </w:r>
      <w:r>
        <w:rPr>
          <w:w w:val="105"/>
        </w:rPr>
        <w:t>&lt;db_password&gt;</w:t>
      </w:r>
      <w:r>
        <w:rPr>
          <w:spacing w:val="-15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actual</w:t>
      </w:r>
      <w:r>
        <w:rPr>
          <w:spacing w:val="-15"/>
          <w:w w:val="105"/>
        </w:rPr>
        <w:t xml:space="preserve"> </w:t>
      </w:r>
      <w:r>
        <w:rPr>
          <w:w w:val="105"/>
        </w:rPr>
        <w:t>MongoDB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password.</w:t>
      </w:r>
    </w:p>
    <w:p w14:paraId="112AFE9B">
      <w:pPr>
        <w:pStyle w:val="5"/>
        <w:spacing w:before="62" w:line="290" w:lineRule="auto"/>
        <w:ind w:left="165" w:right="740"/>
      </w:pPr>
      <w:r>
        <w:rPr>
          <w:rFonts w:ascii="Segoe UI Emoji" w:hAnsi="Segoe UI Emoji"/>
        </w:rPr>
        <w:t>✅</w:t>
      </w:r>
      <w:r>
        <w:rPr>
          <w:rFonts w:ascii="Segoe UI Emoji" w:hAnsi="Segoe UI Emoji"/>
          <w:spacing w:val="32"/>
        </w:rPr>
        <w:t xml:space="preserve"> </w:t>
      </w:r>
      <w:r>
        <w:t>Make sure</w:t>
      </w:r>
      <w:r>
        <w:rPr>
          <w:spacing w:val="23"/>
        </w:rPr>
        <w:t xml:space="preserve"> </w:t>
      </w:r>
      <w:r>
        <w:t>your IP is</w:t>
      </w:r>
      <w:r>
        <w:rPr>
          <w:spacing w:val="31"/>
        </w:rPr>
        <w:t xml:space="preserve"> </w:t>
      </w:r>
      <w:r>
        <w:t>whitelisted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MongoDB</w:t>
      </w:r>
      <w:r>
        <w:rPr>
          <w:spacing w:val="-3"/>
        </w:rPr>
        <w:t xml:space="preserve"> </w:t>
      </w:r>
      <w:r>
        <w:t>Atlas</w:t>
      </w:r>
      <w:r>
        <w:rPr>
          <w:spacing w:val="31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use 0.0.0.0/0 for</w:t>
      </w:r>
      <w:r>
        <w:rPr>
          <w:spacing w:val="26"/>
        </w:rPr>
        <w:t xml:space="preserve"> </w:t>
      </w:r>
      <w:r>
        <w:t>open access (development only).</w:t>
      </w:r>
    </w:p>
    <w:p w14:paraId="0731C39B">
      <w:pPr>
        <w:pStyle w:val="5"/>
        <w:spacing w:before="74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215265</wp:posOffset>
                </wp:positionV>
                <wp:extent cx="5737225" cy="19685"/>
                <wp:effectExtent l="0" t="0" r="0" b="0"/>
                <wp:wrapTopAndBottom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19685"/>
                          <a:chOff x="0" y="0"/>
                          <a:chExt cx="5737225" cy="1968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573341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7780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5733415" y="17780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5732653" y="1270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609" y="1269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72"/>
                                </a:moveTo>
                                <a:lnTo>
                                  <a:pt x="0" y="4572"/>
                                </a:lnTo>
                                <a:lnTo>
                                  <a:pt x="0" y="13716"/>
                                </a:lnTo>
                                <a:lnTo>
                                  <a:pt x="4559" y="13716"/>
                                </a:lnTo>
                                <a:lnTo>
                                  <a:pt x="4559" y="4572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72"/>
                                </a:lnTo>
                                <a:lnTo>
                                  <a:pt x="5736602" y="4572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5732653" y="5841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609" y="14986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609" y="14998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16.95pt;height:1.55pt;width:451.75pt;mso-position-horizontal-relative:page;mso-wrap-distance-bottom:0pt;mso-wrap-distance-top:0pt;z-index:-251650048;mso-width-relative:page;mso-height-relative:page;" coordsize="5737225,19685" o:gfxdata="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">
                <o:lock v:ext="edit" aspectratio="f"/>
                <v:shape id="Graphic 31" o:spid="_x0000_s1026" o:spt="100" style="position:absolute;left:0;top:0;height:17780;width:5733415;" fillcolor="#9F9F9F" filled="t" stroked="f" coordsize="5733415,17780" o:gfxdata="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ooDTLsAAADb&#10;AAAADwAAAAAAAAABACAAAAAiAAAAZHJzL2Rvd25yZXYueG1sUEsBAhQAFAAAAAgAh07iQDMvBZ47&#10;AAAAOQAAABAAAAAAAAAAAQAgAAAACgEAAGRycy9zaGFwZXhtbC54bWxQSwUGAAAAAAYABgBbAQAA&#10;tAMAAAAA&#10;" path="m5733415,0l0,0,0,17780,5733415,17780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2" o:spid="_x0000_s1026" o:spt="100" style="position:absolute;left:5732653;top:1270;height:5080;width:5080;" fillcolor="#E2E2E2" filled="t" stroked="f" coordsize="5080,5080" o:gfxdata="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qco3wugAAANsA&#10;AAAPAAAAAAAAAAEAIAAAACIAAABkcnMvZG93bnJldi54bWxQSwECFAAUAAAACACHTuJAMy8FnjsA&#10;AAA5AAAAEAAAAAAAAAABACAAAAAJAQAAZHJzL3NoYXBleG1sLnhtbFBLBQYAAAAABgAGAFsBAACz&#10;AwAAAAA=&#10;" path="m4571,0l0,0,0,4572,4571,4572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3" o:spid="_x0000_s1026" o:spt="100" style="position:absolute;left:609;top:1269;height:13970;width:5737225;" fillcolor="#9F9F9F" filled="t" stroked="f" coordsize="5737225,13970" o:gfxdata="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mZ4ui5AAAA2wAA&#10;AA8AAAAAAAAAAQAgAAAAIgAAAGRycy9kb3ducmV2LnhtbFBLAQIUABQAAAAIAIdO4kAzLwWeOwAA&#10;ADkAAAAQAAAAAAAAAAEAIAAAAAgBAABkcnMvc2hhcGV4bWwueG1sUEsFBgAAAAAGAAYAWwEAALID&#10;AAAAAA==&#10;" path="m4559,4572l0,4572,0,13716,4559,13716,4559,4572xem5736602,0l5732043,0,5732043,4572,5736602,4572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4" o:spid="_x0000_s1026" o:spt="100" style="position:absolute;left:5732653;top:5841;height:9525;width:5080;" fillcolor="#E2E2E2" filled="t" stroked="f" coordsize="5080,9525" o:gfxdata="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buqQrsAAADb&#10;AAAADwAAAAAAAAABACAAAAAiAAAAZHJzL2Rvd25yZXYueG1sUEsBAhQAFAAAAAgAh07iQDMvBZ47&#10;AAAAOQAAABAAAAAAAAAAAQAgAAAACgEAAGRycy9zaGFwZXhtbC54bWxQSwUGAAAAAAYABgBbAQAA&#10;tAMA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5" o:spid="_x0000_s1026" o:spt="100" style="position:absolute;left:609;top:14986;height:5080;width:5080;" fillcolor="#9F9F9F" filled="t" stroked="f" coordsize="5080,5080" o:gfxdata="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B3z6b4A&#10;AADbAAAADwAAAAAAAAABACAAAAAiAAAAZHJzL2Rvd25yZXYueG1sUEsBAhQAFAAAAAgAh07iQDMv&#10;BZ47AAAAOQAAABAAAAAAAAAAAQAgAAAADQEAAGRycy9zaGFwZXhtbC54bWxQSwUGAAAAAAYABgBb&#10;AQAAtwMAAAAA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6" o:spid="_x0000_s1026" o:spt="100" style="position:absolute;left:609;top:14998;height:5080;width:5737225;" fillcolor="#E2E2E2" filled="t" stroked="f" coordsize="5737225,5080" o:gfxdata="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TrsWbsAAADb&#10;AAAADwAAAAAAAAABACAAAAAiAAAAZHJzL2Rvd25yZXYueG1sUEsBAhQAFAAAAAgAh07iQDMvBZ47&#10;AAAAOQAAABAAAAAAAAAAAQAgAAAACgEAAGRycy9zaGFwZXhtbC54bWxQSwUGAAAAAAYABgBbAQAA&#10;tAMAAAAA&#10;" path="m4559,0l0,0,0,4559,4559,4559,4559,0xem5732018,0l4572,0,4572,4559,5732018,4559,5732018,0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55765A80">
      <w:pPr>
        <w:pStyle w:val="2"/>
        <w:spacing w:before="266"/>
      </w:pPr>
      <w:r>
        <w:t>Running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2"/>
        </w:rPr>
        <w:t>Application</w:t>
      </w:r>
    </w:p>
    <w:p w14:paraId="1520F488">
      <w:pPr>
        <w:pStyle w:val="8"/>
        <w:numPr>
          <w:ilvl w:val="0"/>
          <w:numId w:val="4"/>
        </w:numPr>
        <w:tabs>
          <w:tab w:val="left" w:pos="884"/>
        </w:tabs>
        <w:spacing w:before="211" w:after="0" w:line="240" w:lineRule="auto"/>
        <w:ind w:left="884" w:right="0" w:hanging="359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Start</w:t>
      </w:r>
      <w:r>
        <w:rPr>
          <w:rFonts w:ascii="Arial"/>
          <w:b/>
          <w:spacing w:val="-14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the</w:t>
      </w:r>
      <w:r>
        <w:rPr>
          <w:rFonts w:ascii="Arial"/>
          <w:b/>
          <w:spacing w:val="-9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backend</w:t>
      </w:r>
      <w:r>
        <w:rPr>
          <w:rFonts w:ascii="Arial"/>
          <w:b/>
          <w:spacing w:val="-14"/>
          <w:w w:val="105"/>
          <w:sz w:val="23"/>
        </w:rPr>
        <w:t xml:space="preserve"> </w:t>
      </w:r>
      <w:r>
        <w:rPr>
          <w:rFonts w:ascii="Arial"/>
          <w:b/>
          <w:spacing w:val="-2"/>
          <w:w w:val="105"/>
          <w:sz w:val="23"/>
        </w:rPr>
        <w:t>server:</w:t>
      </w:r>
    </w:p>
    <w:p w14:paraId="7849AA35">
      <w:pPr>
        <w:pStyle w:val="5"/>
        <w:spacing w:before="204" w:line="417" w:lineRule="auto"/>
        <w:ind w:left="886" w:right="7675"/>
      </w:pPr>
      <w:r>
        <w:rPr>
          <w:w w:val="105"/>
        </w:rPr>
        <w:t>cd</w:t>
      </w:r>
      <w:r>
        <w:rPr>
          <w:spacing w:val="-19"/>
          <w:w w:val="105"/>
        </w:rPr>
        <w:t xml:space="preserve"> </w:t>
      </w:r>
      <w:r>
        <w:rPr>
          <w:w w:val="105"/>
        </w:rPr>
        <w:t xml:space="preserve">server </w:t>
      </w:r>
      <w:r>
        <w:t>npm</w:t>
      </w:r>
      <w:r>
        <w:rPr>
          <w:spacing w:val="1"/>
        </w:rPr>
        <w:t xml:space="preserve"> </w:t>
      </w:r>
      <w:r>
        <w:rPr>
          <w:spacing w:val="-2"/>
        </w:rPr>
        <w:t>start</w:t>
      </w:r>
    </w:p>
    <w:p w14:paraId="1ABC90B5">
      <w:pPr>
        <w:spacing w:before="6"/>
        <w:ind w:left="165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Runs</w:t>
      </w:r>
      <w:r>
        <w:rPr>
          <w:rFonts w:ascii="Arial"/>
          <w:b/>
          <w:spacing w:val="-10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at</w:t>
      </w:r>
      <w:r>
        <w:rPr>
          <w:rFonts w:ascii="Arial"/>
          <w:b/>
          <w:spacing w:val="-7"/>
          <w:w w:val="105"/>
          <w:sz w:val="23"/>
        </w:rPr>
        <w:t xml:space="preserve"> </w:t>
      </w:r>
      <w:r>
        <w:fldChar w:fldCharType="begin"/>
      </w:r>
      <w:r>
        <w:instrText xml:space="preserve"> HYPERLINK "http://localhost:5000/" \h </w:instrText>
      </w:r>
      <w:r>
        <w:fldChar w:fldCharType="separate"/>
      </w:r>
      <w:r>
        <w:rPr>
          <w:rFonts w:ascii="Arial"/>
          <w:b/>
          <w:spacing w:val="-2"/>
          <w:w w:val="105"/>
          <w:sz w:val="23"/>
        </w:rPr>
        <w:t>http://localhost:</w:t>
      </w:r>
      <w:r>
        <w:rPr>
          <w:rFonts w:hint="default" w:ascii="Arial"/>
          <w:b/>
          <w:spacing w:val="-2"/>
          <w:w w:val="105"/>
          <w:sz w:val="23"/>
          <w:lang w:val="en-IN"/>
        </w:rPr>
        <w:t>3</w:t>
      </w:r>
      <w:r>
        <w:rPr>
          <w:rFonts w:ascii="Arial"/>
          <w:b/>
          <w:spacing w:val="-2"/>
          <w:w w:val="105"/>
          <w:sz w:val="23"/>
        </w:rPr>
        <w:t>000</w:t>
      </w:r>
      <w:r>
        <w:rPr>
          <w:rFonts w:ascii="Arial"/>
          <w:b/>
          <w:spacing w:val="-2"/>
          <w:w w:val="105"/>
          <w:sz w:val="23"/>
        </w:rPr>
        <w:fldChar w:fldCharType="end"/>
      </w:r>
    </w:p>
    <w:p w14:paraId="6756DBE1">
      <w:pPr>
        <w:pStyle w:val="2"/>
        <w:numPr>
          <w:ilvl w:val="0"/>
          <w:numId w:val="4"/>
        </w:numPr>
        <w:tabs>
          <w:tab w:val="left" w:pos="884"/>
        </w:tabs>
        <w:spacing w:before="218" w:after="0" w:line="240" w:lineRule="auto"/>
        <w:ind w:left="884" w:right="0" w:hanging="359"/>
        <w:jc w:val="left"/>
      </w:pPr>
      <w:r>
        <w:rPr>
          <w:w w:val="105"/>
        </w:rPr>
        <w:t>Start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frontend:</w:t>
      </w:r>
    </w:p>
    <w:p w14:paraId="633A2311">
      <w:pPr>
        <w:pStyle w:val="5"/>
        <w:spacing w:before="204" w:line="410" w:lineRule="auto"/>
        <w:ind w:left="886" w:right="6938" w:firstLine="338"/>
      </w:pPr>
      <w:r>
        <w:t>cd</w:t>
      </w:r>
      <w:r>
        <w:rPr>
          <w:spacing w:val="-18"/>
        </w:rPr>
        <w:t xml:space="preserve"> </w:t>
      </w:r>
      <w:r>
        <w:t>../client npm run dev</w:t>
      </w:r>
    </w:p>
    <w:p w14:paraId="357C762A">
      <w:pPr>
        <w:pStyle w:val="5"/>
        <w:spacing w:before="9"/>
        <w:ind w:left="886"/>
        <w:rPr>
          <w:rFonts w:hint="default"/>
          <w:lang w:val="en-IN"/>
        </w:rPr>
      </w:pPr>
      <w:r>
        <w:t>Runs</w:t>
      </w:r>
      <w:r>
        <w:rPr>
          <w:spacing w:val="24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fldChar w:fldCharType="begin"/>
      </w:r>
      <w:r>
        <w:instrText xml:space="preserve"> HYPERLINK "http://localhost:5173/" \h </w:instrText>
      </w:r>
      <w:r>
        <w:fldChar w:fldCharType="separate"/>
      </w:r>
      <w:r>
        <w:rPr>
          <w:spacing w:val="-2"/>
        </w:rPr>
        <w:t>http://localhost:3</w:t>
      </w:r>
      <w:r>
        <w:rPr>
          <w:spacing w:val="-2"/>
        </w:rPr>
        <w:fldChar w:fldCharType="end"/>
      </w:r>
      <w:r>
        <w:rPr>
          <w:rFonts w:hint="default"/>
          <w:spacing w:val="-2"/>
          <w:lang w:val="en-IN"/>
        </w:rPr>
        <w:t>000</w:t>
      </w:r>
    </w:p>
    <w:p w14:paraId="40CF6CDF">
      <w:pPr>
        <w:pStyle w:val="2"/>
        <w:numPr>
          <w:ilvl w:val="0"/>
          <w:numId w:val="1"/>
        </w:numPr>
        <w:tabs>
          <w:tab w:val="left" w:pos="423"/>
        </w:tabs>
        <w:spacing w:before="212" w:after="0" w:line="240" w:lineRule="auto"/>
        <w:ind w:left="423" w:right="0" w:hanging="258"/>
        <w:jc w:val="left"/>
      </w:pPr>
      <w:r>
        <w:rPr>
          <w:w w:val="105"/>
        </w:rPr>
        <w:t>Folder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Structure</w:t>
      </w:r>
    </w:p>
    <w:p w14:paraId="59FC4A39">
      <w:pPr>
        <w:pStyle w:val="5"/>
        <w:spacing w:before="204"/>
        <w:ind w:left="165"/>
      </w:pPr>
      <w:r>
        <w:rPr>
          <w:spacing w:val="-2"/>
        </w:rPr>
        <w:t>ShopSmart/</w:t>
      </w:r>
    </w:p>
    <w:p w14:paraId="4CC97BBD">
      <w:pPr>
        <w:spacing w:before="205"/>
        <w:ind w:left="165" w:right="0" w:firstLine="0"/>
        <w:jc w:val="left"/>
        <w:rPr>
          <w:sz w:val="23"/>
        </w:rPr>
      </w:pPr>
      <w:r>
        <w:rPr>
          <w:spacing w:val="-10"/>
          <w:sz w:val="23"/>
        </w:rPr>
        <w:t>│</w:t>
      </w:r>
    </w:p>
    <w:p w14:paraId="4DFF3C97">
      <w:pPr>
        <w:pStyle w:val="5"/>
        <w:tabs>
          <w:tab w:val="left" w:pos="2634"/>
        </w:tabs>
        <w:spacing w:before="205"/>
        <w:ind w:left="165"/>
      </w:pPr>
      <w:r>
        <w:rPr>
          <w:rFonts w:ascii="MS Gothic" w:hAnsi="MS Gothic"/>
        </w:rPr>
        <w:t>├</w:t>
      </w:r>
      <w:r>
        <w:t>──</w:t>
      </w:r>
      <w:r>
        <w:rPr>
          <w:spacing w:val="10"/>
        </w:rPr>
        <w:t xml:space="preserve"> </w:t>
      </w:r>
      <w:r>
        <w:rPr>
          <w:spacing w:val="-2"/>
        </w:rPr>
        <w:t>client/</w:t>
      </w:r>
      <w:r>
        <w:tab/>
      </w:r>
      <w:r>
        <w:t># Frontend</w:t>
      </w:r>
      <w:r>
        <w:rPr>
          <w:spacing w:val="-7"/>
        </w:rPr>
        <w:t xml:space="preserve"> </w:t>
      </w:r>
      <w:r>
        <w:rPr>
          <w:spacing w:val="-2"/>
        </w:rPr>
        <w:t>(React.js)</w:t>
      </w:r>
    </w:p>
    <w:p w14:paraId="4150D8AA">
      <w:pPr>
        <w:pStyle w:val="5"/>
        <w:tabs>
          <w:tab w:val="left" w:pos="2785"/>
        </w:tabs>
        <w:spacing w:before="231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2"/>
        </w:rPr>
        <w:t>public/</w:t>
      </w:r>
      <w:r>
        <w:tab/>
      </w:r>
      <w:r>
        <w:t>#</w:t>
      </w:r>
      <w:r>
        <w:rPr>
          <w:spacing w:val="-13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rPr>
          <w:spacing w:val="-4"/>
        </w:rPr>
        <w:t>files</w:t>
      </w:r>
    </w:p>
    <w:p w14:paraId="51539988">
      <w:pPr>
        <w:pStyle w:val="5"/>
        <w:spacing w:before="2"/>
        <w:rPr>
          <w:sz w:val="19"/>
        </w:rPr>
      </w:pPr>
    </w:p>
    <w:tbl>
      <w:tblPr>
        <w:tblStyle w:val="4"/>
        <w:tblW w:w="0" w:type="auto"/>
        <w:tblInd w:w="1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7"/>
        <w:gridCol w:w="2409"/>
        <w:gridCol w:w="3653"/>
      </w:tblGrid>
      <w:tr w14:paraId="56E217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297" w:type="dxa"/>
          </w:tcPr>
          <w:p w14:paraId="39D8D413">
            <w:pPr>
              <w:pStyle w:val="9"/>
              <w:spacing w:before="0" w:line="245" w:lineRule="exact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6062" w:type="dxa"/>
            <w:gridSpan w:val="2"/>
          </w:tcPr>
          <w:p w14:paraId="45ED4832">
            <w:pPr>
              <w:pStyle w:val="9"/>
              <w:spacing w:before="0" w:line="245" w:lineRule="exact"/>
              <w:ind w:left="98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z w:val="23"/>
              </w:rPr>
              <w:t>└──</w:t>
            </w:r>
            <w:r>
              <w:rPr>
                <w:rFonts w:ascii="Tahoma" w:hAnsi="Tahoma"/>
                <w:spacing w:val="13"/>
                <w:sz w:val="23"/>
              </w:rPr>
              <w:t xml:space="preserve"> </w:t>
            </w:r>
            <w:r>
              <w:rPr>
                <w:rFonts w:ascii="Tahoma" w:hAnsi="Tahoma"/>
                <w:spacing w:val="-4"/>
                <w:sz w:val="23"/>
              </w:rPr>
              <w:t>src/</w:t>
            </w:r>
          </w:p>
        </w:tc>
      </w:tr>
      <w:tr w14:paraId="47BD1C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297" w:type="dxa"/>
          </w:tcPr>
          <w:p w14:paraId="443E3889">
            <w:pPr>
              <w:pStyle w:val="9"/>
              <w:spacing w:before="209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2409" w:type="dxa"/>
          </w:tcPr>
          <w:p w14:paraId="731A61ED">
            <w:pPr>
              <w:pStyle w:val="9"/>
              <w:spacing w:before="209"/>
              <w:ind w:left="365"/>
              <w:rPr>
                <w:rFonts w:ascii="Tahoma" w:hAnsi="Tahoma"/>
                <w:sz w:val="23"/>
              </w:rPr>
            </w:pPr>
            <w:r>
              <w:rPr>
                <w:rFonts w:ascii="MS Gothic" w:hAnsi="MS Gothic"/>
                <w:w w:val="105"/>
                <w:sz w:val="23"/>
              </w:rPr>
              <w:t>├</w:t>
            </w:r>
            <w:r>
              <w:rPr>
                <w:rFonts w:ascii="Tahoma" w:hAnsi="Tahoma"/>
                <w:w w:val="105"/>
                <w:sz w:val="23"/>
              </w:rPr>
              <w:t>──</w:t>
            </w:r>
            <w:r>
              <w:rPr>
                <w:rFonts w:ascii="Tahoma" w:hAnsi="Tahoma"/>
                <w:spacing w:val="-14"/>
                <w:w w:val="105"/>
                <w:sz w:val="23"/>
              </w:rPr>
              <w:t xml:space="preserve"> </w:t>
            </w:r>
            <w:r>
              <w:rPr>
                <w:rFonts w:ascii="Tahoma" w:hAnsi="Tahoma"/>
                <w:spacing w:val="-2"/>
                <w:w w:val="105"/>
                <w:sz w:val="23"/>
              </w:rPr>
              <w:t>assets/</w:t>
            </w:r>
          </w:p>
        </w:tc>
        <w:tc>
          <w:tcPr>
            <w:tcW w:w="3653" w:type="dxa"/>
          </w:tcPr>
          <w:p w14:paraId="7991A11F">
            <w:pPr>
              <w:pStyle w:val="9"/>
              <w:spacing w:before="209"/>
              <w:ind w:left="28" w:firstLine="115" w:firstLineChars="50"/>
              <w:rPr>
                <w:rFonts w:ascii="Tahoma"/>
                <w:sz w:val="23"/>
              </w:rPr>
            </w:pPr>
            <w:r>
              <w:rPr>
                <w:rFonts w:ascii="Tahoma"/>
                <w:sz w:val="23"/>
              </w:rPr>
              <w:t>#</w:t>
            </w:r>
            <w:r>
              <w:rPr>
                <w:rFonts w:ascii="Tahoma"/>
                <w:spacing w:val="-11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Images,</w:t>
            </w:r>
            <w:r>
              <w:rPr>
                <w:rFonts w:ascii="Tahoma"/>
                <w:spacing w:val="-9"/>
                <w:sz w:val="23"/>
              </w:rPr>
              <w:t xml:space="preserve"> </w:t>
            </w:r>
            <w:r>
              <w:rPr>
                <w:rFonts w:ascii="Tahoma"/>
                <w:spacing w:val="-4"/>
                <w:sz w:val="23"/>
              </w:rPr>
              <w:t>icons</w:t>
            </w:r>
          </w:p>
        </w:tc>
      </w:tr>
      <w:tr w14:paraId="5C2C1D4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297" w:type="dxa"/>
          </w:tcPr>
          <w:p w14:paraId="7A8786F1">
            <w:pPr>
              <w:pStyle w:val="9"/>
              <w:spacing w:before="111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2409" w:type="dxa"/>
          </w:tcPr>
          <w:p w14:paraId="61A5EBE8">
            <w:pPr>
              <w:pStyle w:val="9"/>
              <w:spacing w:before="111"/>
              <w:ind w:left="365"/>
              <w:rPr>
                <w:rFonts w:ascii="Tahoma" w:hAnsi="Tahoma"/>
                <w:sz w:val="23"/>
              </w:rPr>
            </w:pPr>
            <w:r>
              <w:rPr>
                <w:rFonts w:ascii="MS Gothic" w:hAnsi="MS Gothic"/>
                <w:sz w:val="23"/>
              </w:rPr>
              <w:t>├</w:t>
            </w:r>
            <w:r>
              <w:rPr>
                <w:rFonts w:ascii="Tahoma" w:hAnsi="Tahoma"/>
                <w:sz w:val="23"/>
              </w:rPr>
              <w:t>──</w:t>
            </w:r>
            <w:r>
              <w:rPr>
                <w:rFonts w:ascii="Tahoma" w:hAnsi="Tahoma"/>
                <w:spacing w:val="10"/>
                <w:sz w:val="23"/>
              </w:rPr>
              <w:t xml:space="preserve"> </w:t>
            </w:r>
            <w:r>
              <w:rPr>
                <w:rFonts w:ascii="Tahoma" w:hAnsi="Tahoma"/>
                <w:spacing w:val="-2"/>
                <w:sz w:val="23"/>
              </w:rPr>
              <w:t>components/</w:t>
            </w:r>
          </w:p>
        </w:tc>
        <w:tc>
          <w:tcPr>
            <w:tcW w:w="3653" w:type="dxa"/>
          </w:tcPr>
          <w:p w14:paraId="6E211718">
            <w:pPr>
              <w:pStyle w:val="9"/>
              <w:spacing w:before="111"/>
              <w:ind w:left="0" w:leftChars="0" w:firstLine="115" w:firstLineChars="50"/>
              <w:rPr>
                <w:rFonts w:ascii="Tahoma"/>
                <w:sz w:val="23"/>
              </w:rPr>
            </w:pPr>
            <w:r>
              <w:rPr>
                <w:rFonts w:ascii="Tahoma"/>
                <w:sz w:val="23"/>
              </w:rPr>
              <w:t>#</w:t>
            </w:r>
            <w:r>
              <w:rPr>
                <w:rFonts w:ascii="Tahoma"/>
                <w:spacing w:val="17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Reusable</w:t>
            </w:r>
            <w:r>
              <w:rPr>
                <w:rFonts w:ascii="Tahoma"/>
                <w:spacing w:val="8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UI</w:t>
            </w:r>
            <w:r>
              <w:rPr>
                <w:rFonts w:ascii="Tahoma"/>
                <w:spacing w:val="9"/>
                <w:sz w:val="23"/>
              </w:rPr>
              <w:t xml:space="preserve"> </w:t>
            </w:r>
            <w:r>
              <w:rPr>
                <w:rFonts w:ascii="Tahoma"/>
                <w:spacing w:val="-2"/>
                <w:sz w:val="23"/>
              </w:rPr>
              <w:t>components</w:t>
            </w:r>
          </w:p>
        </w:tc>
      </w:tr>
      <w:tr w14:paraId="7F711F5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297" w:type="dxa"/>
          </w:tcPr>
          <w:p w14:paraId="32E067CC">
            <w:pPr>
              <w:pStyle w:val="9"/>
              <w:spacing w:before="111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2409" w:type="dxa"/>
          </w:tcPr>
          <w:p w14:paraId="749F2884">
            <w:pPr>
              <w:pStyle w:val="9"/>
              <w:spacing w:before="111"/>
              <w:ind w:left="365"/>
              <w:rPr>
                <w:rFonts w:ascii="Tahoma" w:hAnsi="Tahoma"/>
                <w:sz w:val="23"/>
              </w:rPr>
            </w:pPr>
            <w:r>
              <w:rPr>
                <w:rFonts w:ascii="MS Gothic" w:hAnsi="MS Gothic"/>
                <w:w w:val="105"/>
                <w:sz w:val="23"/>
              </w:rPr>
              <w:t>├</w:t>
            </w:r>
            <w:r>
              <w:rPr>
                <w:rFonts w:ascii="Tahoma" w:hAnsi="Tahoma"/>
                <w:w w:val="105"/>
                <w:sz w:val="23"/>
              </w:rPr>
              <w:t>──</w:t>
            </w:r>
            <w:r>
              <w:rPr>
                <w:rFonts w:ascii="Tahoma" w:hAnsi="Tahoma"/>
                <w:spacing w:val="-14"/>
                <w:w w:val="105"/>
                <w:sz w:val="23"/>
              </w:rPr>
              <w:t xml:space="preserve"> </w:t>
            </w:r>
            <w:r>
              <w:rPr>
                <w:rFonts w:ascii="Tahoma" w:hAnsi="Tahoma"/>
                <w:spacing w:val="-2"/>
                <w:w w:val="105"/>
                <w:sz w:val="23"/>
              </w:rPr>
              <w:t>pages/</w:t>
            </w:r>
          </w:p>
        </w:tc>
        <w:tc>
          <w:tcPr>
            <w:tcW w:w="3653" w:type="dxa"/>
          </w:tcPr>
          <w:p w14:paraId="3D9DA431">
            <w:pPr>
              <w:pStyle w:val="9"/>
              <w:spacing w:before="111"/>
              <w:rPr>
                <w:rFonts w:ascii="Tahoma"/>
                <w:sz w:val="23"/>
              </w:rPr>
            </w:pPr>
            <w:r>
              <w:rPr>
                <w:rFonts w:ascii="Tahoma"/>
                <w:sz w:val="23"/>
              </w:rPr>
              <w:t>#</w:t>
            </w:r>
            <w:r>
              <w:rPr>
                <w:rFonts w:ascii="Tahoma"/>
                <w:spacing w:val="19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Route-based</w:t>
            </w:r>
            <w:r>
              <w:rPr>
                <w:rFonts w:ascii="Tahoma"/>
                <w:spacing w:val="29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page</w:t>
            </w:r>
            <w:r>
              <w:rPr>
                <w:rFonts w:ascii="Tahoma"/>
                <w:spacing w:val="19"/>
                <w:sz w:val="23"/>
              </w:rPr>
              <w:t xml:space="preserve"> </w:t>
            </w:r>
            <w:r>
              <w:rPr>
                <w:rFonts w:ascii="Tahoma"/>
                <w:spacing w:val="-2"/>
                <w:sz w:val="23"/>
              </w:rPr>
              <w:t>components</w:t>
            </w:r>
          </w:p>
        </w:tc>
      </w:tr>
      <w:tr w14:paraId="472D27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2" w:hRule="atLeast"/>
        </w:trPr>
        <w:tc>
          <w:tcPr>
            <w:tcW w:w="297" w:type="dxa"/>
          </w:tcPr>
          <w:p w14:paraId="1B06BE8E">
            <w:pPr>
              <w:pStyle w:val="9"/>
              <w:spacing w:before="111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2409" w:type="dxa"/>
          </w:tcPr>
          <w:p w14:paraId="2B1C524C">
            <w:pPr>
              <w:pStyle w:val="9"/>
              <w:spacing w:before="111"/>
              <w:ind w:left="365"/>
              <w:rPr>
                <w:rFonts w:ascii="Tahoma" w:hAnsi="Tahoma"/>
                <w:sz w:val="23"/>
              </w:rPr>
            </w:pPr>
            <w:r>
              <w:rPr>
                <w:rFonts w:ascii="MS Gothic" w:hAnsi="MS Gothic"/>
                <w:sz w:val="23"/>
              </w:rPr>
              <w:t>├</w:t>
            </w:r>
            <w:r>
              <w:rPr>
                <w:rFonts w:ascii="Tahoma" w:hAnsi="Tahoma"/>
                <w:sz w:val="23"/>
              </w:rPr>
              <w:t>──</w:t>
            </w:r>
            <w:r>
              <w:rPr>
                <w:rFonts w:ascii="Tahoma" w:hAnsi="Tahoma"/>
                <w:spacing w:val="10"/>
                <w:sz w:val="23"/>
              </w:rPr>
              <w:t xml:space="preserve"> </w:t>
            </w:r>
            <w:r>
              <w:rPr>
                <w:rFonts w:ascii="Tahoma" w:hAnsi="Tahoma"/>
                <w:spacing w:val="-2"/>
                <w:sz w:val="23"/>
              </w:rPr>
              <w:t>context/</w:t>
            </w:r>
          </w:p>
        </w:tc>
        <w:tc>
          <w:tcPr>
            <w:tcW w:w="3653" w:type="dxa"/>
          </w:tcPr>
          <w:p w14:paraId="79C2787F">
            <w:pPr>
              <w:pStyle w:val="9"/>
              <w:spacing w:before="111"/>
              <w:rPr>
                <w:rFonts w:ascii="Tahoma"/>
                <w:sz w:val="23"/>
              </w:rPr>
            </w:pPr>
            <w:r>
              <w:rPr>
                <w:rFonts w:ascii="Tahoma"/>
                <w:sz w:val="23"/>
              </w:rPr>
              <w:t>#</w:t>
            </w:r>
            <w:r>
              <w:rPr>
                <w:rFonts w:ascii="Tahoma"/>
                <w:spacing w:val="-1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React</w:t>
            </w:r>
            <w:r>
              <w:rPr>
                <w:rFonts w:ascii="Tahoma"/>
                <w:spacing w:val="9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context</w:t>
            </w:r>
            <w:r>
              <w:rPr>
                <w:rFonts w:ascii="Tahoma"/>
                <w:spacing w:val="1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(e.g.,</w:t>
            </w:r>
            <w:r>
              <w:rPr>
                <w:rFonts w:ascii="Tahoma"/>
                <w:spacing w:val="-8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Auth,</w:t>
            </w:r>
            <w:r>
              <w:rPr>
                <w:rFonts w:ascii="Tahoma"/>
                <w:spacing w:val="1"/>
                <w:sz w:val="23"/>
              </w:rPr>
              <w:t xml:space="preserve"> </w:t>
            </w:r>
            <w:r>
              <w:rPr>
                <w:rFonts w:ascii="Tahoma"/>
                <w:spacing w:val="-4"/>
                <w:sz w:val="23"/>
              </w:rPr>
              <w:t>Cart)</w:t>
            </w:r>
          </w:p>
        </w:tc>
      </w:tr>
      <w:tr w14:paraId="11D6FC4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297" w:type="dxa"/>
          </w:tcPr>
          <w:p w14:paraId="475C3DAE">
            <w:pPr>
              <w:pStyle w:val="9"/>
              <w:spacing w:before="115" w:line="260" w:lineRule="exact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2409" w:type="dxa"/>
          </w:tcPr>
          <w:p w14:paraId="5B768478">
            <w:pPr>
              <w:pStyle w:val="9"/>
              <w:spacing w:before="115" w:line="260" w:lineRule="exact"/>
              <w:ind w:left="365"/>
              <w:rPr>
                <w:rFonts w:ascii="Tahoma" w:hAnsi="Tahoma"/>
                <w:sz w:val="23"/>
              </w:rPr>
            </w:pPr>
            <w:r>
              <w:rPr>
                <w:rFonts w:ascii="MS Gothic" w:hAnsi="MS Gothic"/>
                <w:sz w:val="23"/>
              </w:rPr>
              <w:t>├</w:t>
            </w:r>
            <w:r>
              <w:rPr>
                <w:rFonts w:ascii="Tahoma" w:hAnsi="Tahoma"/>
                <w:sz w:val="23"/>
              </w:rPr>
              <w:t>──</w:t>
            </w:r>
            <w:r>
              <w:rPr>
                <w:rFonts w:ascii="Tahoma" w:hAnsi="Tahoma"/>
                <w:spacing w:val="10"/>
                <w:sz w:val="23"/>
              </w:rPr>
              <w:t xml:space="preserve"> </w:t>
            </w:r>
            <w:r>
              <w:rPr>
                <w:rFonts w:ascii="Tahoma" w:hAnsi="Tahoma"/>
                <w:spacing w:val="-2"/>
                <w:sz w:val="23"/>
              </w:rPr>
              <w:t>services/</w:t>
            </w:r>
          </w:p>
        </w:tc>
        <w:tc>
          <w:tcPr>
            <w:tcW w:w="3653" w:type="dxa"/>
          </w:tcPr>
          <w:p w14:paraId="785C0534">
            <w:pPr>
              <w:pStyle w:val="9"/>
              <w:spacing w:before="115" w:line="260" w:lineRule="exact"/>
              <w:ind w:left="86"/>
              <w:rPr>
                <w:rFonts w:ascii="Tahoma"/>
                <w:sz w:val="23"/>
              </w:rPr>
            </w:pPr>
            <w:r>
              <w:rPr>
                <w:rFonts w:ascii="Tahoma"/>
                <w:sz w:val="23"/>
              </w:rPr>
              <w:t>#</w:t>
            </w:r>
            <w:r>
              <w:rPr>
                <w:rFonts w:ascii="Tahoma"/>
                <w:spacing w:val="-25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API</w:t>
            </w:r>
            <w:r>
              <w:rPr>
                <w:rFonts w:ascii="Tahoma"/>
                <w:spacing w:val="-11"/>
                <w:sz w:val="23"/>
              </w:rPr>
              <w:t xml:space="preserve"> </w:t>
            </w:r>
            <w:r>
              <w:rPr>
                <w:rFonts w:ascii="Tahoma"/>
                <w:spacing w:val="-2"/>
                <w:sz w:val="23"/>
              </w:rPr>
              <w:t>calls</w:t>
            </w:r>
          </w:p>
        </w:tc>
      </w:tr>
    </w:tbl>
    <w:p w14:paraId="3F93650F">
      <w:pPr>
        <w:pStyle w:val="9"/>
        <w:spacing w:after="0" w:line="260" w:lineRule="exact"/>
        <w:rPr>
          <w:rFonts w:ascii="Tahoma"/>
          <w:sz w:val="23"/>
        </w:rPr>
        <w:sectPr>
          <w:pgSz w:w="11910" w:h="16850"/>
          <w:pgMar w:top="1380" w:right="992" w:bottom="280" w:left="1275" w:header="720" w:footer="720" w:gutter="0"/>
          <w:cols w:space="720" w:num="1"/>
        </w:sectPr>
      </w:pPr>
    </w:p>
    <w:p w14:paraId="04834F11">
      <w:pPr>
        <w:pStyle w:val="5"/>
        <w:tabs>
          <w:tab w:val="left" w:pos="778"/>
          <w:tab w:val="left" w:pos="2865"/>
        </w:tabs>
        <w:spacing w:before="67"/>
        <w:ind w:left="165"/>
      </w:pPr>
      <w:r>
        <w:rPr>
          <w:spacing w:val="-10"/>
        </w:rPr>
        <w:t>│</w:t>
      </w:r>
      <w:r>
        <w:tab/>
      </w:r>
      <w:r>
        <w:rPr>
          <w:rFonts w:ascii="MS Gothic" w:hAnsi="MS Gothic"/>
        </w:rPr>
        <w:t>├</w:t>
      </w:r>
      <w:r>
        <w:t>──</w:t>
      </w:r>
      <w:r>
        <w:rPr>
          <w:spacing w:val="2"/>
        </w:rPr>
        <w:t xml:space="preserve"> </w:t>
      </w:r>
      <w:r>
        <w:rPr>
          <w:spacing w:val="-2"/>
        </w:rPr>
        <w:t>App.jsx</w:t>
      </w:r>
      <w:r>
        <w:tab/>
      </w:r>
      <w:r>
        <w:t>#</w:t>
      </w:r>
      <w:r>
        <w:rPr>
          <w:spacing w:val="1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rPr>
          <w:spacing w:val="-2"/>
        </w:rPr>
        <w:t>component</w:t>
      </w:r>
    </w:p>
    <w:p w14:paraId="7BA14F27">
      <w:pPr>
        <w:pStyle w:val="5"/>
        <w:tabs>
          <w:tab w:val="left" w:pos="777"/>
          <w:tab w:val="left" w:pos="2835"/>
        </w:tabs>
        <w:spacing w:before="217"/>
        <w:ind w:left="165"/>
      </w:pPr>
      <w:r>
        <w:rPr>
          <w:spacing w:val="-10"/>
        </w:rPr>
        <w:t>│</w:t>
      </w:r>
      <w:r>
        <w:tab/>
      </w:r>
      <w:r>
        <w:t>└──</w:t>
      </w:r>
      <w:r>
        <w:rPr>
          <w:spacing w:val="20"/>
        </w:rPr>
        <w:t xml:space="preserve"> </w:t>
      </w:r>
      <w:r>
        <w:rPr>
          <w:spacing w:val="-2"/>
        </w:rPr>
        <w:t>main.jsx</w:t>
      </w:r>
      <w:r>
        <w:tab/>
      </w:r>
      <w:r>
        <w:t>#</w:t>
      </w:r>
      <w:r>
        <w:rPr>
          <w:spacing w:val="12"/>
        </w:rPr>
        <w:t xml:space="preserve"> </w:t>
      </w:r>
      <w:r>
        <w:t>React</w:t>
      </w:r>
      <w:r>
        <w:rPr>
          <w:spacing w:val="13"/>
        </w:rPr>
        <w:t xml:space="preserve"> </w:t>
      </w:r>
      <w:r>
        <w:t>DOM</w:t>
      </w:r>
      <w:r>
        <w:rPr>
          <w:spacing w:val="21"/>
        </w:rPr>
        <w:t xml:space="preserve"> </w:t>
      </w:r>
      <w:r>
        <w:t>entry</w:t>
      </w:r>
      <w:r>
        <w:rPr>
          <w:spacing w:val="10"/>
        </w:rPr>
        <w:t xml:space="preserve"> </w:t>
      </w:r>
      <w:r>
        <w:rPr>
          <w:spacing w:val="-2"/>
        </w:rPr>
        <w:t>point</w:t>
      </w:r>
    </w:p>
    <w:p w14:paraId="2EFCEAE8">
      <w:pPr>
        <w:spacing w:before="205"/>
        <w:ind w:left="165" w:right="0" w:firstLine="0"/>
        <w:jc w:val="left"/>
        <w:rPr>
          <w:sz w:val="23"/>
        </w:rPr>
      </w:pPr>
      <w:r>
        <w:rPr>
          <w:spacing w:val="-10"/>
          <w:sz w:val="23"/>
        </w:rPr>
        <w:t>│</w:t>
      </w:r>
    </w:p>
    <w:p w14:paraId="214AF9D8">
      <w:pPr>
        <w:pStyle w:val="5"/>
        <w:tabs>
          <w:tab w:val="left" w:pos="2742"/>
        </w:tabs>
        <w:spacing w:before="212"/>
        <w:ind w:left="165"/>
      </w:pPr>
      <w:r>
        <w:rPr>
          <w:rFonts w:ascii="MS Gothic" w:hAnsi="MS Gothic"/>
        </w:rPr>
        <w:t>├</w:t>
      </w:r>
      <w:r>
        <w:t>──</w:t>
      </w:r>
      <w:r>
        <w:rPr>
          <w:spacing w:val="10"/>
        </w:rPr>
        <w:t xml:space="preserve"> </w:t>
      </w:r>
      <w:r>
        <w:rPr>
          <w:spacing w:val="-2"/>
        </w:rPr>
        <w:t>server/</w:t>
      </w:r>
      <w:r>
        <w:tab/>
      </w:r>
      <w:r>
        <w:t># Backend</w:t>
      </w:r>
      <w:r>
        <w:rPr>
          <w:spacing w:val="1"/>
        </w:rPr>
        <w:t xml:space="preserve"> </w:t>
      </w:r>
      <w:r>
        <w:t>(Node.js</w:t>
      </w:r>
      <w:r>
        <w:rPr>
          <w:spacing w:val="7"/>
        </w:rPr>
        <w:t xml:space="preserve"> </w:t>
      </w:r>
      <w:r>
        <w:t>+</w:t>
      </w:r>
      <w:r>
        <w:rPr>
          <w:spacing w:val="2"/>
        </w:rPr>
        <w:t xml:space="preserve"> </w:t>
      </w:r>
      <w:r>
        <w:rPr>
          <w:spacing w:val="-2"/>
        </w:rPr>
        <w:t>Express)</w:t>
      </w:r>
    </w:p>
    <w:p w14:paraId="0C8CF811">
      <w:pPr>
        <w:pStyle w:val="5"/>
        <w:tabs>
          <w:tab w:val="left" w:pos="2800"/>
        </w:tabs>
        <w:spacing w:before="224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8"/>
        </w:rPr>
        <w:t xml:space="preserve"> </w:t>
      </w:r>
      <w:r>
        <w:rPr>
          <w:spacing w:val="-2"/>
        </w:rPr>
        <w:t>config/</w:t>
      </w:r>
      <w:r>
        <w:tab/>
      </w:r>
      <w:r>
        <w:t>#</w:t>
      </w:r>
      <w:r>
        <w:rPr>
          <w:spacing w:val="16"/>
        </w:rPr>
        <w:t xml:space="preserve"> </w:t>
      </w:r>
      <w:r>
        <w:t>DB</w:t>
      </w:r>
      <w:r>
        <w:rPr>
          <w:spacing w:val="30"/>
        </w:rPr>
        <w:t xml:space="preserve"> </w:t>
      </w:r>
      <w:r>
        <w:t>connection,</w:t>
      </w:r>
      <w:r>
        <w:rPr>
          <w:spacing w:val="18"/>
        </w:rPr>
        <w:t xml:space="preserve"> </w:t>
      </w:r>
      <w:r>
        <w:t>JWT</w:t>
      </w:r>
      <w:r>
        <w:rPr>
          <w:spacing w:val="18"/>
        </w:rPr>
        <w:t xml:space="preserve"> </w:t>
      </w:r>
      <w:r>
        <w:rPr>
          <w:spacing w:val="-2"/>
        </w:rPr>
        <w:t>config</w:t>
      </w:r>
    </w:p>
    <w:p w14:paraId="037B0A0C">
      <w:pPr>
        <w:pStyle w:val="5"/>
        <w:tabs>
          <w:tab w:val="left" w:pos="2928"/>
        </w:tabs>
        <w:spacing w:before="224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8"/>
        </w:rPr>
        <w:t xml:space="preserve"> </w:t>
      </w:r>
      <w:r>
        <w:rPr>
          <w:spacing w:val="-2"/>
        </w:rPr>
        <w:t>controllers/</w:t>
      </w:r>
      <w:r>
        <w:tab/>
      </w:r>
      <w:r>
        <w:t>#</w:t>
      </w:r>
      <w:r>
        <w:rPr>
          <w:spacing w:val="13"/>
        </w:rPr>
        <w:t xml:space="preserve"> </w:t>
      </w:r>
      <w:r>
        <w:t>Request</w:t>
      </w:r>
      <w:r>
        <w:rPr>
          <w:spacing w:val="6"/>
        </w:rPr>
        <w:t xml:space="preserve"> </w:t>
      </w:r>
      <w:r>
        <w:rPr>
          <w:spacing w:val="-2"/>
        </w:rPr>
        <w:t>handlers</w:t>
      </w:r>
    </w:p>
    <w:p w14:paraId="7CAA91D9">
      <w:pPr>
        <w:pStyle w:val="5"/>
        <w:tabs>
          <w:tab w:val="left" w:pos="2929"/>
        </w:tabs>
        <w:spacing w:before="223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2"/>
        </w:rPr>
        <w:t>models/</w:t>
      </w:r>
      <w:r>
        <w:tab/>
      </w:r>
      <w:r>
        <w:t>#</w:t>
      </w:r>
      <w:r>
        <w:rPr>
          <w:spacing w:val="25"/>
        </w:rPr>
        <w:t xml:space="preserve"> </w:t>
      </w:r>
      <w:r>
        <w:t>Mongoose</w:t>
      </w:r>
      <w:r>
        <w:rPr>
          <w:spacing w:val="16"/>
        </w:rPr>
        <w:t xml:space="preserve"> </w:t>
      </w:r>
      <w:r>
        <w:t>models</w:t>
      </w:r>
      <w:r>
        <w:rPr>
          <w:spacing w:val="24"/>
        </w:rPr>
        <w:t xml:space="preserve"> </w:t>
      </w:r>
      <w:r>
        <w:t>(User,</w:t>
      </w:r>
      <w:r>
        <w:rPr>
          <w:spacing w:val="27"/>
        </w:rPr>
        <w:t xml:space="preserve"> </w:t>
      </w:r>
      <w:r>
        <w:t>Product,</w:t>
      </w:r>
      <w:r>
        <w:rPr>
          <w:spacing w:val="27"/>
        </w:rPr>
        <w:t xml:space="preserve"> </w:t>
      </w:r>
      <w:r>
        <w:rPr>
          <w:spacing w:val="-2"/>
        </w:rPr>
        <w:t>Order)</w:t>
      </w:r>
    </w:p>
    <w:p w14:paraId="61AFC608">
      <w:pPr>
        <w:pStyle w:val="5"/>
        <w:tabs>
          <w:tab w:val="left" w:pos="2821"/>
        </w:tabs>
        <w:spacing w:before="232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2"/>
        </w:rPr>
        <w:t>routes/</w:t>
      </w:r>
      <w:r>
        <w:tab/>
      </w:r>
      <w:r>
        <w:t>#</w:t>
      </w:r>
      <w:r>
        <w:rPr>
          <w:spacing w:val="-15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t>route</w:t>
      </w:r>
      <w:r>
        <w:rPr>
          <w:spacing w:val="-6"/>
        </w:rPr>
        <w:t xml:space="preserve"> </w:t>
      </w:r>
      <w:r>
        <w:rPr>
          <w:spacing w:val="-4"/>
        </w:rPr>
        <w:t>files</w:t>
      </w:r>
    </w:p>
    <w:p w14:paraId="79A8316A">
      <w:pPr>
        <w:pStyle w:val="5"/>
        <w:tabs>
          <w:tab w:val="left" w:pos="3116"/>
        </w:tabs>
        <w:spacing w:before="223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2"/>
        </w:rPr>
        <w:t>middleware/</w:t>
      </w:r>
      <w:r>
        <w:tab/>
      </w:r>
      <w:r>
        <w:t>#</w:t>
      </w:r>
      <w:r>
        <w:rPr>
          <w:spacing w:val="-18"/>
        </w:rPr>
        <w:t xml:space="preserve"> </w:t>
      </w:r>
      <w:r>
        <w:t>Auth,</w:t>
      </w:r>
      <w:r>
        <w:rPr>
          <w:spacing w:val="-14"/>
        </w:rPr>
        <w:t xml:space="preserve"> </w:t>
      </w:r>
      <w:r>
        <w:t>error</w:t>
      </w:r>
      <w:r>
        <w:rPr>
          <w:spacing w:val="-11"/>
        </w:rPr>
        <w:t xml:space="preserve"> </w:t>
      </w:r>
      <w:r>
        <w:rPr>
          <w:spacing w:val="-2"/>
        </w:rPr>
        <w:t>handling</w:t>
      </w:r>
    </w:p>
    <w:p w14:paraId="09893C18">
      <w:pPr>
        <w:pStyle w:val="5"/>
        <w:tabs>
          <w:tab w:val="left" w:pos="2649"/>
        </w:tabs>
        <w:spacing w:before="224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2"/>
        </w:rPr>
        <w:t>utils/</w:t>
      </w:r>
      <w:r>
        <w:tab/>
      </w:r>
      <w:r>
        <w:t>#</w:t>
      </w:r>
      <w:r>
        <w:rPr>
          <w:spacing w:val="-2"/>
        </w:rPr>
        <w:t xml:space="preserve"> </w:t>
      </w:r>
      <w:r>
        <w:t>Helper</w:t>
      </w:r>
      <w:r>
        <w:rPr>
          <w:spacing w:val="-6"/>
        </w:rPr>
        <w:t xml:space="preserve"> </w:t>
      </w:r>
      <w:r>
        <w:rPr>
          <w:spacing w:val="-2"/>
        </w:rPr>
        <w:t>functions</w:t>
      </w:r>
    </w:p>
    <w:p w14:paraId="70886310">
      <w:pPr>
        <w:pStyle w:val="5"/>
        <w:tabs>
          <w:tab w:val="left" w:pos="2743"/>
        </w:tabs>
        <w:spacing w:before="231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4"/>
        </w:rPr>
        <w:t>.env</w:t>
      </w:r>
      <w:r>
        <w:tab/>
      </w:r>
      <w:r>
        <w:t>#</w:t>
      </w:r>
      <w:r>
        <w:rPr>
          <w:spacing w:val="6"/>
        </w:rPr>
        <w:t xml:space="preserve"> </w:t>
      </w:r>
      <w:r>
        <w:t>Environment</w:t>
      </w:r>
      <w:r>
        <w:rPr>
          <w:spacing w:val="7"/>
        </w:rPr>
        <w:t xml:space="preserve"> </w:t>
      </w:r>
      <w:r>
        <w:rPr>
          <w:spacing w:val="-2"/>
        </w:rPr>
        <w:t>variables</w:t>
      </w:r>
    </w:p>
    <w:p w14:paraId="2EB15912">
      <w:pPr>
        <w:pStyle w:val="5"/>
        <w:tabs>
          <w:tab w:val="left" w:pos="2778"/>
        </w:tabs>
        <w:spacing w:before="217"/>
        <w:ind w:left="165"/>
      </w:pPr>
      <w:r>
        <w:t>│</w:t>
      </w:r>
      <w:r>
        <w:rPr>
          <w:spacing w:val="26"/>
        </w:rPr>
        <w:t xml:space="preserve">  </w:t>
      </w:r>
      <w:r>
        <w:t>└──</w:t>
      </w:r>
      <w:r>
        <w:rPr>
          <w:spacing w:val="-1"/>
        </w:rPr>
        <w:t xml:space="preserve"> </w:t>
      </w:r>
      <w:r>
        <w:rPr>
          <w:spacing w:val="-2"/>
        </w:rPr>
        <w:t>server.js</w:t>
      </w:r>
      <w:r>
        <w:tab/>
      </w:r>
      <w:r>
        <w:t>#</w:t>
      </w:r>
      <w:r>
        <w:rPr>
          <w:spacing w:val="-6"/>
        </w:rPr>
        <w:t xml:space="preserve"> </w:t>
      </w:r>
      <w:r>
        <w:t>Entry</w:t>
      </w:r>
      <w:r>
        <w:rPr>
          <w:spacing w:val="-13"/>
        </w:rPr>
        <w:t xml:space="preserve"> </w:t>
      </w:r>
      <w:r>
        <w:t>point</w:t>
      </w:r>
      <w:r>
        <w:rPr>
          <w:spacing w:val="-1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backend</w:t>
      </w:r>
    </w:p>
    <w:p w14:paraId="070DAF9D">
      <w:pPr>
        <w:spacing w:before="205"/>
        <w:ind w:left="165" w:right="0" w:firstLine="0"/>
        <w:jc w:val="left"/>
        <w:rPr>
          <w:sz w:val="23"/>
        </w:rPr>
      </w:pPr>
      <w:r>
        <w:rPr>
          <w:spacing w:val="-10"/>
          <w:sz w:val="23"/>
        </w:rPr>
        <w:t>│</w:t>
      </w:r>
    </w:p>
    <w:p w14:paraId="5DDE237E">
      <w:pPr>
        <w:pStyle w:val="5"/>
        <w:tabs>
          <w:tab w:val="left" w:pos="2793"/>
        </w:tabs>
        <w:spacing w:before="205"/>
        <w:ind w:left="165"/>
      </w:pPr>
      <w:r>
        <w:rPr>
          <w:rFonts w:ascii="MS Gothic" w:hAnsi="MS Gothic"/>
        </w:rPr>
        <w:t>├</w:t>
      </w:r>
      <w:r>
        <w:t>──</w:t>
      </w:r>
      <w:r>
        <w:rPr>
          <w:spacing w:val="10"/>
        </w:rPr>
        <w:t xml:space="preserve"> </w:t>
      </w:r>
      <w:r>
        <w:rPr>
          <w:spacing w:val="-2"/>
        </w:rPr>
        <w:t>.gitignore</w:t>
      </w:r>
      <w:r>
        <w:tab/>
      </w:r>
      <w:r>
        <w:t>#</w:t>
      </w:r>
      <w:r>
        <w:rPr>
          <w:spacing w:val="7"/>
        </w:rPr>
        <w:t xml:space="preserve"> </w:t>
      </w:r>
      <w:r>
        <w:t>Files/folders</w:t>
      </w:r>
      <w:r>
        <w:rPr>
          <w:spacing w:val="7"/>
        </w:rPr>
        <w:t xml:space="preserve"> </w:t>
      </w:r>
      <w:r>
        <w:t>to ignore</w:t>
      </w:r>
      <w:r>
        <w:rPr>
          <w:spacing w:val="-1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-5"/>
        </w:rPr>
        <w:t>Git</w:t>
      </w:r>
    </w:p>
    <w:p w14:paraId="23757C07">
      <w:pPr>
        <w:pStyle w:val="5"/>
        <w:tabs>
          <w:tab w:val="left" w:pos="3303"/>
        </w:tabs>
        <w:spacing w:before="224"/>
        <w:ind w:left="165"/>
      </w:pPr>
      <w:r>
        <w:rPr>
          <w:rFonts w:ascii="MS Gothic" w:hAnsi="MS Gothic"/>
        </w:rPr>
        <w:t>├</w:t>
      </w:r>
      <w:r>
        <w:t>──</w:t>
      </w:r>
      <w:r>
        <w:rPr>
          <w:spacing w:val="10"/>
        </w:rPr>
        <w:t xml:space="preserve"> </w:t>
      </w:r>
      <w:r>
        <w:rPr>
          <w:spacing w:val="-2"/>
        </w:rPr>
        <w:t>README.md</w:t>
      </w:r>
      <w:r>
        <w:tab/>
      </w:r>
      <w:r>
        <w:t>#</w:t>
      </w:r>
      <w:r>
        <w:rPr>
          <w:spacing w:val="-9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rPr>
          <w:spacing w:val="-2"/>
        </w:rPr>
        <w:t>documentation</w:t>
      </w:r>
    </w:p>
    <w:p w14:paraId="3B195CD4">
      <w:pPr>
        <w:pStyle w:val="5"/>
        <w:tabs>
          <w:tab w:val="left" w:pos="3015"/>
        </w:tabs>
        <w:spacing w:before="216"/>
        <w:ind w:left="165"/>
      </w:pPr>
      <w:r>
        <w:t>└──</w:t>
      </w:r>
      <w:r>
        <w:rPr>
          <w:spacing w:val="13"/>
        </w:rPr>
        <w:t xml:space="preserve"> </w:t>
      </w:r>
      <w:r>
        <w:rPr>
          <w:spacing w:val="-2"/>
        </w:rPr>
        <w:t>package.json</w:t>
      </w:r>
      <w:r>
        <w:tab/>
      </w:r>
      <w:r>
        <w:t>#</w:t>
      </w:r>
      <w:r>
        <w:rPr>
          <w:spacing w:val="17"/>
        </w:rPr>
        <w:t xml:space="preserve"> </w:t>
      </w:r>
      <w:r>
        <w:t>Root</w:t>
      </w:r>
      <w:r>
        <w:rPr>
          <w:spacing w:val="9"/>
        </w:rPr>
        <w:t xml:space="preserve"> </w:t>
      </w:r>
      <w:r>
        <w:t>config</w:t>
      </w:r>
      <w:r>
        <w:rPr>
          <w:spacing w:val="17"/>
        </w:rPr>
        <w:t xml:space="preserve"> </w:t>
      </w:r>
      <w:r>
        <w:t>(optional</w:t>
      </w:r>
      <w:r>
        <w:rPr>
          <w:spacing w:val="17"/>
        </w:rPr>
        <w:t xml:space="preserve"> </w:t>
      </w:r>
      <w:r>
        <w:t>if</w:t>
      </w:r>
      <w:r>
        <w:rPr>
          <w:spacing w:val="19"/>
        </w:rPr>
        <w:t xml:space="preserve"> </w:t>
      </w:r>
      <w:r>
        <w:t>monorepo)</w:t>
      </w:r>
      <w:r>
        <w:rPr>
          <w:u w:val="single"/>
        </w:rPr>
        <w:t>5.Running</w:t>
      </w:r>
      <w:r>
        <w:rPr>
          <w:spacing w:val="17"/>
          <w:u w:val="single"/>
        </w:rPr>
        <w:t xml:space="preserve"> </w:t>
      </w:r>
      <w:r>
        <w:rPr>
          <w:spacing w:val="-5"/>
          <w:u w:val="single"/>
        </w:rPr>
        <w:t>the</w:t>
      </w:r>
    </w:p>
    <w:p w14:paraId="6AC4EE4A">
      <w:pPr>
        <w:pStyle w:val="2"/>
        <w:spacing w:before="61" w:line="436" w:lineRule="auto"/>
        <w:ind w:left="230" w:right="7675" w:hanging="65"/>
      </w:pPr>
      <w:r>
        <w:rPr>
          <w:spacing w:val="-2"/>
          <w:u w:val="single"/>
        </w:rPr>
        <w:t>Application</w:t>
      </w:r>
      <w:r>
        <w:rPr>
          <w:spacing w:val="-2"/>
        </w:rPr>
        <w:t xml:space="preserve"> </w:t>
      </w:r>
      <w:r>
        <w:rPr>
          <w:spacing w:val="-2"/>
          <w:w w:val="105"/>
        </w:rPr>
        <w:t>Frontend:</w:t>
      </w:r>
    </w:p>
    <w:p w14:paraId="5C8949EB">
      <w:pPr>
        <w:pStyle w:val="8"/>
        <w:numPr>
          <w:ilvl w:val="0"/>
          <w:numId w:val="5"/>
        </w:numPr>
        <w:tabs>
          <w:tab w:val="left" w:pos="886"/>
        </w:tabs>
        <w:spacing w:before="0" w:after="0" w:line="276" w:lineRule="exact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cd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client</w:t>
      </w:r>
    </w:p>
    <w:p w14:paraId="3EB0636E">
      <w:pPr>
        <w:pStyle w:val="8"/>
        <w:numPr>
          <w:ilvl w:val="0"/>
          <w:numId w:val="5"/>
        </w:numPr>
        <w:tabs>
          <w:tab w:val="left" w:pos="886"/>
        </w:tabs>
        <w:spacing w:before="57" w:after="0" w:line="240" w:lineRule="auto"/>
        <w:ind w:left="886" w:right="0" w:hanging="361"/>
        <w:jc w:val="left"/>
        <w:rPr>
          <w:sz w:val="23"/>
        </w:rPr>
      </w:pPr>
      <w:r>
        <w:rPr>
          <w:sz w:val="23"/>
        </w:rPr>
        <w:t>npm</w:t>
      </w:r>
      <w:r>
        <w:rPr>
          <w:spacing w:val="1"/>
          <w:sz w:val="23"/>
        </w:rPr>
        <w:t xml:space="preserve"> </w:t>
      </w:r>
      <w:r>
        <w:rPr>
          <w:spacing w:val="-2"/>
          <w:sz w:val="23"/>
        </w:rPr>
        <w:t>start</w:t>
      </w:r>
    </w:p>
    <w:p w14:paraId="6CF72FB1">
      <w:pPr>
        <w:pStyle w:val="2"/>
        <w:spacing w:before="216"/>
        <w:ind w:left="230"/>
      </w:pPr>
      <w:r>
        <w:rPr>
          <w:spacing w:val="-2"/>
          <w:w w:val="105"/>
        </w:rPr>
        <w:t>Backend:</w:t>
      </w:r>
    </w:p>
    <w:p w14:paraId="2EDCB632">
      <w:pPr>
        <w:pStyle w:val="8"/>
        <w:numPr>
          <w:ilvl w:val="0"/>
          <w:numId w:val="5"/>
        </w:numPr>
        <w:tabs>
          <w:tab w:val="left" w:pos="886"/>
        </w:tabs>
        <w:spacing w:before="218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cd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server</w:t>
      </w:r>
    </w:p>
    <w:p w14:paraId="4E4A4223">
      <w:pPr>
        <w:pStyle w:val="8"/>
        <w:numPr>
          <w:ilvl w:val="0"/>
          <w:numId w:val="5"/>
        </w:numPr>
        <w:tabs>
          <w:tab w:val="left" w:pos="886"/>
        </w:tabs>
        <w:spacing w:before="49" w:after="0" w:line="240" w:lineRule="auto"/>
        <w:ind w:left="886" w:right="0" w:hanging="361"/>
        <w:jc w:val="left"/>
        <w:rPr>
          <w:sz w:val="23"/>
        </w:rPr>
      </w:pPr>
      <w:r>
        <w:rPr>
          <w:sz w:val="23"/>
        </w:rPr>
        <w:t>npm</w:t>
      </w:r>
      <w:r>
        <w:rPr>
          <w:spacing w:val="1"/>
          <w:sz w:val="23"/>
        </w:rPr>
        <w:t xml:space="preserve"> </w:t>
      </w:r>
      <w:r>
        <w:rPr>
          <w:spacing w:val="-2"/>
          <w:sz w:val="23"/>
        </w:rPr>
        <w:t>start</w:t>
      </w:r>
    </w:p>
    <w:p w14:paraId="0182E24D">
      <w:pPr>
        <w:pStyle w:val="8"/>
        <w:numPr>
          <w:ilvl w:val="0"/>
          <w:numId w:val="6"/>
        </w:numPr>
        <w:tabs>
          <w:tab w:val="left" w:pos="360"/>
        </w:tabs>
        <w:spacing w:before="216" w:after="0" w:line="240" w:lineRule="auto"/>
        <w:ind w:left="360" w:right="0" w:hanging="195"/>
        <w:jc w:val="left"/>
        <w:rPr>
          <w:rFonts w:ascii="Arial"/>
          <w:b/>
          <w:sz w:val="23"/>
        </w:rPr>
      </w:pPr>
      <w:r>
        <w:rPr>
          <w:rFonts w:ascii="Arial"/>
          <w:b/>
          <w:spacing w:val="-12"/>
          <w:w w:val="105"/>
          <w:sz w:val="23"/>
          <w:u w:val="single"/>
        </w:rPr>
        <w:t xml:space="preserve"> </w:t>
      </w:r>
      <w:r>
        <w:rPr>
          <w:rFonts w:ascii="Arial"/>
          <w:b/>
          <w:w w:val="105"/>
          <w:sz w:val="23"/>
          <w:u w:val="single"/>
        </w:rPr>
        <w:t>API</w:t>
      </w:r>
      <w:r>
        <w:rPr>
          <w:rFonts w:ascii="Arial"/>
          <w:b/>
          <w:spacing w:val="1"/>
          <w:w w:val="105"/>
          <w:sz w:val="23"/>
          <w:u w:val="single"/>
        </w:rPr>
        <w:t xml:space="preserve"> </w:t>
      </w:r>
      <w:r>
        <w:rPr>
          <w:rFonts w:ascii="Arial"/>
          <w:b/>
          <w:spacing w:val="-2"/>
          <w:w w:val="105"/>
          <w:sz w:val="23"/>
          <w:u w:val="single"/>
        </w:rPr>
        <w:t>Documentation</w:t>
      </w:r>
    </w:p>
    <w:p w14:paraId="66C91F0D">
      <w:pPr>
        <w:spacing w:before="248"/>
        <w:ind w:left="165" w:right="0" w:firstLine="0"/>
        <w:jc w:val="left"/>
        <w:rPr>
          <w:rFonts w:ascii="Arial" w:eastAsia="Arial"/>
          <w:b/>
          <w:sz w:val="23"/>
        </w:rPr>
      </w:pPr>
      <w:r>
        <w:rPr>
          <w:rFonts w:ascii="Arial" w:eastAsia="Arial"/>
          <w:b/>
          <w:w w:val="110"/>
          <w:sz w:val="23"/>
        </w:rPr>
        <w:t>🔐</w:t>
      </w:r>
      <w:r>
        <w:rPr>
          <w:rFonts w:ascii="Arial" w:eastAsia="Arial"/>
          <w:b/>
          <w:spacing w:val="7"/>
          <w:w w:val="110"/>
          <w:sz w:val="23"/>
        </w:rPr>
        <w:t xml:space="preserve"> </w:t>
      </w:r>
      <w:r>
        <w:rPr>
          <w:rFonts w:ascii="Arial" w:eastAsia="Arial"/>
          <w:b/>
          <w:w w:val="110"/>
          <w:sz w:val="23"/>
        </w:rPr>
        <w:t>Authentication</w:t>
      </w:r>
      <w:r>
        <w:rPr>
          <w:rFonts w:ascii="Arial" w:eastAsia="Arial"/>
          <w:b/>
          <w:spacing w:val="17"/>
          <w:w w:val="110"/>
          <w:sz w:val="23"/>
        </w:rPr>
        <w:t xml:space="preserve"> </w:t>
      </w:r>
      <w:r>
        <w:rPr>
          <w:rFonts w:ascii="Arial" w:eastAsia="Arial"/>
          <w:b/>
          <w:w w:val="110"/>
          <w:sz w:val="23"/>
        </w:rPr>
        <w:t>&amp;</w:t>
      </w:r>
      <w:r>
        <w:rPr>
          <w:rFonts w:ascii="Arial" w:eastAsia="Arial"/>
          <w:b/>
          <w:spacing w:val="20"/>
          <w:w w:val="110"/>
          <w:sz w:val="23"/>
        </w:rPr>
        <w:t xml:space="preserve"> </w:t>
      </w:r>
      <w:r>
        <w:rPr>
          <w:rFonts w:ascii="Arial" w:eastAsia="Arial"/>
          <w:b/>
          <w:spacing w:val="-2"/>
          <w:w w:val="110"/>
          <w:sz w:val="23"/>
        </w:rPr>
        <w:t>Users</w:t>
      </w:r>
    </w:p>
    <w:p w14:paraId="074FF381">
      <w:pPr>
        <w:pStyle w:val="5"/>
        <w:spacing w:before="10"/>
        <w:rPr>
          <w:rFonts w:ascii="Arial"/>
          <w:b/>
          <w:sz w:val="18"/>
        </w:r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66"/>
        <w:gridCol w:w="2154"/>
        <w:gridCol w:w="3537"/>
        <w:gridCol w:w="1059"/>
      </w:tblGrid>
      <w:tr w14:paraId="080F70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066" w:type="dxa"/>
          </w:tcPr>
          <w:p w14:paraId="4F258906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Method</w:t>
            </w:r>
          </w:p>
        </w:tc>
        <w:tc>
          <w:tcPr>
            <w:tcW w:w="2154" w:type="dxa"/>
          </w:tcPr>
          <w:p w14:paraId="652F8DB9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Endpoint</w:t>
            </w:r>
          </w:p>
        </w:tc>
        <w:tc>
          <w:tcPr>
            <w:tcW w:w="3537" w:type="dxa"/>
          </w:tcPr>
          <w:p w14:paraId="34655BBF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Description</w:t>
            </w:r>
          </w:p>
        </w:tc>
        <w:tc>
          <w:tcPr>
            <w:tcW w:w="1059" w:type="dxa"/>
          </w:tcPr>
          <w:p w14:paraId="0DDEF036">
            <w:pPr>
              <w:pStyle w:val="9"/>
              <w:spacing w:before="20"/>
              <w:ind w:left="111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Access</w:t>
            </w:r>
          </w:p>
        </w:tc>
      </w:tr>
      <w:tr w14:paraId="2E5E8A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066" w:type="dxa"/>
          </w:tcPr>
          <w:p w14:paraId="6DDA05A0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POST</w:t>
            </w:r>
          </w:p>
        </w:tc>
        <w:tc>
          <w:tcPr>
            <w:tcW w:w="2154" w:type="dxa"/>
          </w:tcPr>
          <w:p w14:paraId="71451951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/api/auth/register</w:t>
            </w:r>
          </w:p>
        </w:tc>
        <w:tc>
          <w:tcPr>
            <w:tcW w:w="3537" w:type="dxa"/>
          </w:tcPr>
          <w:p w14:paraId="2959AA9A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Register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new</w:t>
            </w:r>
            <w:r>
              <w:rPr>
                <w:b/>
                <w:spacing w:val="-11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user</w:t>
            </w:r>
          </w:p>
        </w:tc>
        <w:tc>
          <w:tcPr>
            <w:tcW w:w="1059" w:type="dxa"/>
          </w:tcPr>
          <w:p w14:paraId="096E6B2C">
            <w:pPr>
              <w:pStyle w:val="9"/>
              <w:spacing w:before="20"/>
              <w:ind w:left="111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Public</w:t>
            </w:r>
          </w:p>
        </w:tc>
      </w:tr>
      <w:tr w14:paraId="16D1D8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6" w:hRule="atLeast"/>
        </w:trPr>
        <w:tc>
          <w:tcPr>
            <w:tcW w:w="1066" w:type="dxa"/>
          </w:tcPr>
          <w:p w14:paraId="0B125F83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POST</w:t>
            </w:r>
          </w:p>
        </w:tc>
        <w:tc>
          <w:tcPr>
            <w:tcW w:w="2154" w:type="dxa"/>
          </w:tcPr>
          <w:p w14:paraId="4CABB795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/api/auth/login</w:t>
            </w:r>
          </w:p>
        </w:tc>
        <w:tc>
          <w:tcPr>
            <w:tcW w:w="3537" w:type="dxa"/>
          </w:tcPr>
          <w:p w14:paraId="632C9944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Login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and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receive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JWT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token</w:t>
            </w:r>
          </w:p>
        </w:tc>
        <w:tc>
          <w:tcPr>
            <w:tcW w:w="1059" w:type="dxa"/>
          </w:tcPr>
          <w:p w14:paraId="3291B69C">
            <w:pPr>
              <w:pStyle w:val="9"/>
              <w:spacing w:before="20"/>
              <w:ind w:left="111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Public</w:t>
            </w:r>
          </w:p>
        </w:tc>
      </w:tr>
    </w:tbl>
    <w:p w14:paraId="50DE6FC8">
      <w:pPr>
        <w:pStyle w:val="9"/>
        <w:spacing w:after="0"/>
        <w:rPr>
          <w:b/>
          <w:sz w:val="23"/>
        </w:rPr>
        <w:sectPr>
          <w:pgSz w:w="11910" w:h="16850"/>
          <w:pgMar w:top="1380" w:right="992" w:bottom="1605" w:left="1275" w:header="720" w:footer="720" w:gutter="0"/>
          <w:cols w:space="720" w:num="1"/>
        </w:sect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66"/>
        <w:gridCol w:w="2154"/>
        <w:gridCol w:w="3537"/>
        <w:gridCol w:w="1059"/>
      </w:tblGrid>
      <w:tr w14:paraId="6555228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066" w:type="dxa"/>
          </w:tcPr>
          <w:p w14:paraId="381F22AD">
            <w:pPr>
              <w:pStyle w:val="9"/>
              <w:spacing w:before="14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2154" w:type="dxa"/>
          </w:tcPr>
          <w:p w14:paraId="1D1464F6">
            <w:pPr>
              <w:pStyle w:val="9"/>
              <w:spacing w:before="14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/api/users/me</w:t>
            </w:r>
          </w:p>
        </w:tc>
        <w:tc>
          <w:tcPr>
            <w:tcW w:w="3537" w:type="dxa"/>
          </w:tcPr>
          <w:p w14:paraId="358A1BFA">
            <w:pPr>
              <w:pStyle w:val="9"/>
              <w:spacing w:before="14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4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current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user</w:t>
            </w:r>
            <w:r>
              <w:rPr>
                <w:b/>
                <w:spacing w:val="-5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info</w:t>
            </w:r>
          </w:p>
        </w:tc>
        <w:tc>
          <w:tcPr>
            <w:tcW w:w="1059" w:type="dxa"/>
          </w:tcPr>
          <w:p w14:paraId="04535F2B">
            <w:pPr>
              <w:pStyle w:val="9"/>
              <w:spacing w:before="14"/>
              <w:ind w:left="111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</w:tbl>
    <w:p w14:paraId="6CC6F6C4">
      <w:pPr>
        <w:pStyle w:val="5"/>
        <w:spacing w:before="9"/>
        <w:rPr>
          <w:rFonts w:ascii="Arial"/>
          <w:b/>
          <w:sz w:val="16"/>
        </w:rPr>
      </w:pPr>
      <w:r>
        <w:rPr>
          <w:rFonts w:ascii="Arial"/>
          <w:b/>
          <w:sz w:val="16"/>
        </w:rP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137795</wp:posOffset>
                </wp:positionV>
                <wp:extent cx="5737225" cy="19685"/>
                <wp:effectExtent l="0" t="0" r="0" b="0"/>
                <wp:wrapTopAndBottom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19685"/>
                          <a:chOff x="0" y="0"/>
                          <a:chExt cx="5737225" cy="1968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5732653" y="889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609" y="888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72"/>
                                </a:moveTo>
                                <a:lnTo>
                                  <a:pt x="0" y="4572"/>
                                </a:lnTo>
                                <a:lnTo>
                                  <a:pt x="0" y="13716"/>
                                </a:lnTo>
                                <a:lnTo>
                                  <a:pt x="4559" y="13716"/>
                                </a:lnTo>
                                <a:lnTo>
                                  <a:pt x="4559" y="4572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72"/>
                                </a:lnTo>
                                <a:lnTo>
                                  <a:pt x="5736602" y="4572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5732653" y="5461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609" y="14605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609" y="14617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10.85pt;height:1.55pt;width:451.75pt;mso-position-horizontal-relative:page;mso-wrap-distance-bottom:0pt;mso-wrap-distance-top:0pt;z-index:-251649024;mso-width-relative:page;mso-height-relative:page;" coordsize="5737225,19685" o:gfxdata="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">
                <o:lock v:ext="edit" aspectratio="f"/>
                <v:shape id="Graphic 38" o:spid="_x0000_s1026" o:spt="100" style="position:absolute;left:0;top:0;height:18415;width:5733415;" fillcolor="#9F9F9F" filled="t" stroked="f" coordsize="5733415,18415" o:gfxdata="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Ms+svQAA&#10;ANsAAAAPAAAAAAAAAAEAIAAAACIAAABkcnMvZG93bnJldi54bWxQSwECFAAUAAAACACHTuJAMy8F&#10;njsAAAA5AAAAEAAAAAAAAAABACAAAAAMAQAAZHJzL3NoYXBleG1sLnhtbFBLBQYAAAAABgAGAFsB&#10;AAC2AwAAAAA=&#10;" path="m5733415,0l0,0,0,18415,5733415,18415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9" o:spid="_x0000_s1026" o:spt="100" style="position:absolute;left:5732653;top:889;height:5080;width:5080;" fillcolor="#E2E2E2" filled="t" stroked="f" coordsize="5080,5080" o:gfxdata="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TWH4G8AAAA&#10;2wAAAA8AAAAAAAAAAQAgAAAAIgAAAGRycy9kb3ducmV2LnhtbFBLAQIUABQAAAAIAIdO4kAzLwWe&#10;OwAAADkAAAAQAAAAAAAAAAEAIAAAAAsBAABkcnMvc2hhcGV4bWwueG1sUEsFBgAAAAAGAAYAWwEA&#10;ALUDAAAAAA==&#10;" path="m4571,0l0,0,0,4572,4571,4572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0" o:spid="_x0000_s1026" o:spt="100" style="position:absolute;left:609;top:888;height:13970;width:5737225;" fillcolor="#9F9F9F" filled="t" stroked="f" coordsize="5737225,13970" o:gfxdata="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U0P4rsAAADb&#10;AAAADwAAAAAAAAABACAAAAAiAAAAZHJzL2Rvd25yZXYueG1sUEsBAhQAFAAAAAgAh07iQDMvBZ47&#10;AAAAOQAAABAAAAAAAAAAAQAgAAAACgEAAGRycy9zaGFwZXhtbC54bWxQSwUGAAAAAAYABgBbAQAA&#10;tAMAAAAA&#10;" path="m4559,4572l0,4572,0,13716,4559,13716,4559,4572xem5736602,0l5732043,0,5732043,4572,5736602,4572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1" o:spid="_x0000_s1026" o:spt="100" style="position:absolute;left:5732653;top:5461;height:9525;width:5080;" fillcolor="#E2E2E2" filled="t" stroked="f" coordsize="5080,9525" o:gfxdata="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cp6p7sAAADb&#10;AAAADwAAAAAAAAABACAAAAAiAAAAZHJzL2Rvd25yZXYueG1sUEsBAhQAFAAAAAgAh07iQDMvBZ47&#10;AAAAOQAAABAAAAAAAAAAAQAgAAAACgEAAGRycy9zaGFwZXhtbC54bWxQSwUGAAAAAAYABgBbAQAA&#10;tAMA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2" o:spid="_x0000_s1026" o:spt="100" style="position:absolute;left:609;top:14605;height:5080;width:5080;" fillcolor="#9F9F9F" filled="t" stroked="f" coordsize="5080,5080" o:gfxdata="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/IY4L4A&#10;AADbAAAADwAAAAAAAAABACAAAAAiAAAAZHJzL2Rvd25yZXYueG1sUEsBAhQAFAAAAAgAh07iQDMv&#10;BZ47AAAAOQAAABAAAAAAAAAAAQAgAAAADQEAAGRycy9zaGFwZXhtbC54bWxQSwUGAAAAAAYABgBb&#10;AQAAtwMAAAAA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3" o:spid="_x0000_s1026" o:spt="100" style="position:absolute;left:609;top:14617;height:5080;width:5737225;" fillcolor="#E2E2E2" filled="t" stroked="f" coordsize="5737225,5080" o:gfxdata="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FLPLy8AAAA&#10;2wAAAA8AAAAAAAAAAQAgAAAAIgAAAGRycy9kb3ducmV2LnhtbFBLAQIUABQAAAAIAIdO4kAzLwWe&#10;OwAAADkAAAAQAAAAAAAAAAEAIAAAAAsBAABkcnMvc2hhcGV4bWwueG1sUEsFBgAAAAAGAAYAWwEA&#10;ALUDAAAAAA==&#10;" path="m4559,0l0,0,0,4559,4559,4559,4559,0xem5732018,0l4572,0,4572,4559,5732018,4559,5732018,0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19A703BA">
      <w:pPr>
        <w:pStyle w:val="5"/>
        <w:spacing w:before="30"/>
        <w:rPr>
          <w:rFonts w:ascii="Arial"/>
          <w:b/>
        </w:rPr>
      </w:pPr>
    </w:p>
    <w:p w14:paraId="5AB6857E">
      <w:pPr>
        <w:spacing w:before="1"/>
        <w:ind w:left="165" w:right="0" w:firstLine="0"/>
        <w:jc w:val="left"/>
        <w:rPr>
          <w:rFonts w:ascii="Arial" w:eastAsia="Arial"/>
          <w:b/>
          <w:sz w:val="23"/>
        </w:rPr>
      </w:pPr>
      <w:r>
        <w:rPr>
          <w:rFonts w:ascii="Arial" w:eastAsia="Arial"/>
          <w:b/>
          <w:w w:val="160"/>
          <w:sz w:val="23"/>
        </w:rPr>
        <w:t>🛒</w:t>
      </w:r>
      <w:r>
        <w:rPr>
          <w:rFonts w:ascii="Arial" w:eastAsia="Arial"/>
          <w:b/>
          <w:spacing w:val="33"/>
          <w:w w:val="160"/>
          <w:sz w:val="23"/>
        </w:rPr>
        <w:t xml:space="preserve"> </w:t>
      </w:r>
      <w:r>
        <w:rPr>
          <w:rFonts w:ascii="Arial" w:eastAsia="Arial"/>
          <w:b/>
          <w:spacing w:val="-2"/>
          <w:w w:val="120"/>
          <w:sz w:val="23"/>
        </w:rPr>
        <w:t>Products</w:t>
      </w:r>
    </w:p>
    <w:p w14:paraId="05E8626B">
      <w:pPr>
        <w:pStyle w:val="5"/>
        <w:spacing w:before="6"/>
        <w:rPr>
          <w:rFonts w:ascii="Arial"/>
          <w:b/>
          <w:sz w:val="19"/>
        </w:r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0"/>
        <w:gridCol w:w="2090"/>
        <w:gridCol w:w="2817"/>
        <w:gridCol w:w="1845"/>
      </w:tblGrid>
      <w:tr w14:paraId="114AE95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57F6FEF1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Method</w:t>
            </w:r>
          </w:p>
        </w:tc>
        <w:tc>
          <w:tcPr>
            <w:tcW w:w="2090" w:type="dxa"/>
          </w:tcPr>
          <w:p w14:paraId="004B596B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Endpoint</w:t>
            </w:r>
          </w:p>
        </w:tc>
        <w:tc>
          <w:tcPr>
            <w:tcW w:w="2817" w:type="dxa"/>
          </w:tcPr>
          <w:p w14:paraId="5298B002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Description</w:t>
            </w:r>
          </w:p>
        </w:tc>
        <w:tc>
          <w:tcPr>
            <w:tcW w:w="1845" w:type="dxa"/>
          </w:tcPr>
          <w:p w14:paraId="535EDEE5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Access</w:t>
            </w:r>
          </w:p>
        </w:tc>
      </w:tr>
      <w:tr w14:paraId="3501C0D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160" w:type="dxa"/>
          </w:tcPr>
          <w:p w14:paraId="3487B7BD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2090" w:type="dxa"/>
          </w:tcPr>
          <w:p w14:paraId="4354FA5C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/api/products</w:t>
            </w:r>
          </w:p>
        </w:tc>
        <w:tc>
          <w:tcPr>
            <w:tcW w:w="2817" w:type="dxa"/>
          </w:tcPr>
          <w:p w14:paraId="01995273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all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products</w:t>
            </w:r>
          </w:p>
        </w:tc>
        <w:tc>
          <w:tcPr>
            <w:tcW w:w="1845" w:type="dxa"/>
          </w:tcPr>
          <w:p w14:paraId="6D8D7384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Public</w:t>
            </w:r>
          </w:p>
        </w:tc>
      </w:tr>
      <w:tr w14:paraId="77614C7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7D3DF7FB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2090" w:type="dxa"/>
          </w:tcPr>
          <w:p w14:paraId="24F24CD7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/api/products/:id</w:t>
            </w:r>
          </w:p>
        </w:tc>
        <w:tc>
          <w:tcPr>
            <w:tcW w:w="2817" w:type="dxa"/>
          </w:tcPr>
          <w:p w14:paraId="6E70AC83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product</w:t>
            </w:r>
            <w:r>
              <w:rPr>
                <w:b/>
                <w:spacing w:val="-1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by</w:t>
            </w:r>
            <w:r>
              <w:rPr>
                <w:b/>
                <w:spacing w:val="-2"/>
                <w:w w:val="105"/>
                <w:sz w:val="23"/>
              </w:rPr>
              <w:t xml:space="preserve"> </w:t>
            </w:r>
            <w:r>
              <w:rPr>
                <w:b/>
                <w:spacing w:val="-5"/>
                <w:w w:val="105"/>
                <w:sz w:val="23"/>
              </w:rPr>
              <w:t>ID</w:t>
            </w:r>
          </w:p>
        </w:tc>
        <w:tc>
          <w:tcPr>
            <w:tcW w:w="1845" w:type="dxa"/>
          </w:tcPr>
          <w:p w14:paraId="59A624A3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Public</w:t>
            </w:r>
          </w:p>
        </w:tc>
      </w:tr>
      <w:tr w14:paraId="2DFD25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3562CDEC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POST</w:t>
            </w:r>
          </w:p>
        </w:tc>
        <w:tc>
          <w:tcPr>
            <w:tcW w:w="2090" w:type="dxa"/>
          </w:tcPr>
          <w:p w14:paraId="78D257C3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/api/products</w:t>
            </w:r>
          </w:p>
        </w:tc>
        <w:tc>
          <w:tcPr>
            <w:tcW w:w="2817" w:type="dxa"/>
          </w:tcPr>
          <w:p w14:paraId="7092C4CB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z w:val="23"/>
              </w:rPr>
              <w:t>Create</w:t>
            </w:r>
            <w:r>
              <w:rPr>
                <w:b/>
                <w:spacing w:val="20"/>
                <w:sz w:val="23"/>
              </w:rPr>
              <w:t xml:space="preserve"> </w:t>
            </w:r>
            <w:r>
              <w:rPr>
                <w:b/>
                <w:sz w:val="23"/>
              </w:rPr>
              <w:t>new</w:t>
            </w:r>
            <w:r>
              <w:rPr>
                <w:b/>
                <w:spacing w:val="18"/>
                <w:sz w:val="23"/>
              </w:rPr>
              <w:t xml:space="preserve"> </w:t>
            </w:r>
            <w:r>
              <w:rPr>
                <w:b/>
                <w:spacing w:val="-2"/>
                <w:sz w:val="23"/>
              </w:rPr>
              <w:t>product</w:t>
            </w:r>
          </w:p>
        </w:tc>
        <w:tc>
          <w:tcPr>
            <w:tcW w:w="1845" w:type="dxa"/>
          </w:tcPr>
          <w:p w14:paraId="0656ABFC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Admin/Vendor</w:t>
            </w:r>
          </w:p>
        </w:tc>
      </w:tr>
      <w:tr w14:paraId="7EC3A28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5D51E094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PUT</w:t>
            </w:r>
          </w:p>
        </w:tc>
        <w:tc>
          <w:tcPr>
            <w:tcW w:w="2090" w:type="dxa"/>
          </w:tcPr>
          <w:p w14:paraId="4C832DB2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/api/products/:id</w:t>
            </w:r>
          </w:p>
        </w:tc>
        <w:tc>
          <w:tcPr>
            <w:tcW w:w="2817" w:type="dxa"/>
          </w:tcPr>
          <w:p w14:paraId="400B413E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Update</w:t>
            </w:r>
            <w:r>
              <w:rPr>
                <w:b/>
                <w:spacing w:val="-16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product</w:t>
            </w:r>
            <w:r>
              <w:rPr>
                <w:b/>
                <w:spacing w:val="-14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details</w:t>
            </w:r>
          </w:p>
        </w:tc>
        <w:tc>
          <w:tcPr>
            <w:tcW w:w="1845" w:type="dxa"/>
          </w:tcPr>
          <w:p w14:paraId="18764951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Admin/Vendor</w:t>
            </w:r>
          </w:p>
        </w:tc>
      </w:tr>
      <w:tr w14:paraId="46335D1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74D8BCBA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DELETE</w:t>
            </w:r>
          </w:p>
        </w:tc>
        <w:tc>
          <w:tcPr>
            <w:tcW w:w="2090" w:type="dxa"/>
          </w:tcPr>
          <w:p w14:paraId="5E811A0C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/api/products/:id</w:t>
            </w:r>
          </w:p>
        </w:tc>
        <w:tc>
          <w:tcPr>
            <w:tcW w:w="2817" w:type="dxa"/>
          </w:tcPr>
          <w:p w14:paraId="08BF7547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Delete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product</w:t>
            </w:r>
          </w:p>
        </w:tc>
        <w:tc>
          <w:tcPr>
            <w:tcW w:w="1845" w:type="dxa"/>
          </w:tcPr>
          <w:p w14:paraId="39F15D18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Admin/Vendor</w:t>
            </w:r>
          </w:p>
        </w:tc>
      </w:tr>
    </w:tbl>
    <w:p w14:paraId="42B04211">
      <w:pPr>
        <w:pStyle w:val="5"/>
        <w:spacing w:before="3"/>
        <w:rPr>
          <w:rFonts w:ascii="Arial"/>
          <w:b/>
          <w:sz w:val="15"/>
        </w:rPr>
      </w:pPr>
      <w:r>
        <w:rPr>
          <w:rFonts w:ascii="Arial"/>
          <w:b/>
          <w:sz w:val="15"/>
        </w:rP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126365</wp:posOffset>
                </wp:positionV>
                <wp:extent cx="5737225" cy="20320"/>
                <wp:effectExtent l="0" t="0" r="0" b="0"/>
                <wp:wrapTopAndBottom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0320"/>
                          <a:chOff x="0" y="0"/>
                          <a:chExt cx="5737225" cy="2032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5732653" y="1778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609" y="1790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3703"/>
                                </a:lnTo>
                                <a:lnTo>
                                  <a:pt x="4559" y="13703"/>
                                </a:lnTo>
                                <a:lnTo>
                                  <a:pt x="4559" y="4559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732653" y="6350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609" y="15493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609" y="15493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59" y="4572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72"/>
                                </a:lnTo>
                                <a:lnTo>
                                  <a:pt x="5732018" y="4572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72"/>
                                </a:lnTo>
                                <a:lnTo>
                                  <a:pt x="5736602" y="4572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9.95pt;height:1.6pt;width:451.75pt;mso-position-horizontal-relative:page;mso-wrap-distance-bottom:0pt;mso-wrap-distance-top:0pt;z-index:-251649024;mso-width-relative:page;mso-height-relative:page;" coordsize="5737225,20320" o:gfxdata="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">
                <o:lock v:ext="edit" aspectratio="f"/>
                <v:shape id="Graphic 45" o:spid="_x0000_s1026" o:spt="100" style="position:absolute;left:0;top:0;height:18415;width:5733415;" fillcolor="#9F9F9F" filled="t" stroked="f" coordsize="5733415,18415" o:gfxdata="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3NRNP&#10;wAAAANsAAAAPAAAAAAAAAAEAIAAAACIAAABkcnMvZG93bnJldi54bWxQSwECFAAUAAAACACHTuJA&#10;My8FnjsAAAA5AAAAEAAAAAAAAAABACAAAAAPAQAAZHJzL3NoYXBleG1sLnhtbFBLBQYAAAAABgAG&#10;AFsBAAC5AwAAAAA=&#10;" path="m5733415,0l0,0,0,18415,5733415,18415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6" o:spid="_x0000_s1026" o:spt="100" style="position:absolute;left:5732653;top:1778;height:5080;width:5080;" fillcolor="#E2E2E2" filled="t" stroked="f" coordsize="5080,5080" o:gfxdata="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1P+I65AAAA2wAA&#10;AA8AAAAAAAAAAQAgAAAAIgAAAGRycy9kb3ducmV2LnhtbFBLAQIUABQAAAAIAIdO4kAzLwWeOwAA&#10;ADkAAAAQAAAAAAAAAAEAIAAAAAgBAABkcnMvc2hhcGV4bWwueG1sUEsFBgAAAAAGAAYAWwEAALID&#10;AAAAAA=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7" o:spid="_x0000_s1026" o:spt="100" style="position:absolute;left:609;top:1790;height:13970;width:5737225;" fillcolor="#9F9F9F" filled="t" stroked="f" coordsize="5737225,13970" o:gfxdata="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pJeWugAAANsA&#10;AAAPAAAAAAAAAAEAIAAAACIAAABkcnMvZG93bnJldi54bWxQSwECFAAUAAAACACHTuJAMy8FnjsA&#10;AAA5AAAAEAAAAAAAAAABACAAAAAJAQAAZHJzL3NoYXBleG1sLnhtbFBLBQYAAAAABgAGAFsBAACz&#10;AwAAAAA=&#10;" path="m4559,4559l0,4559,0,13703,4559,13703,4559,4559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8" o:spid="_x0000_s1026" o:spt="100" style="position:absolute;left:5732653;top:6350;height:9525;width:5080;" fillcolor="#E2E2E2" filled="t" stroked="f" coordsize="5080,9525" o:gfxdata="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ZPDTOrUAAADbAAAADwAA&#10;AAAAAAABACAAAAAiAAAAZHJzL2Rvd25yZXYueG1sUEsBAhQAFAAAAAgAh07iQDMvBZ47AAAAOQAA&#10;ABAAAAAAAAAAAQAgAAAABAEAAGRycy9zaGFwZXhtbC54bWxQSwUGAAAAAAYABgBbAQAArgMA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9" o:spid="_x0000_s1026" o:spt="100" style="position:absolute;left:609;top:15493;height:5080;width:5080;" fillcolor="#9F9F9F" filled="t" stroked="f" coordsize="5080,5080" o:gfxdata="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VaKkb4A&#10;AADbAAAADwAAAAAAAAABACAAAAAiAAAAZHJzL2Rvd25yZXYueG1sUEsBAhQAFAAAAAgAh07iQDMv&#10;BZ47AAAAOQAAABAAAAAAAAAAAQAgAAAADQEAAGRycy9zaGFwZXhtbC54bWxQSwUGAAAAAAYABgBb&#10;AQAAtwMAAAAA&#10;" path="m4571,0l0,0,0,4572,4571,4572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0" o:spid="_x0000_s1026" o:spt="100" style="position:absolute;left:609;top:15493;height:5080;width:5737225;" fillcolor="#E2E2E2" filled="t" stroked="f" coordsize="5737225,5080" o:gfxdata="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RANBa5AAAA2wAA&#10;AA8AAAAAAAAAAQAgAAAAIgAAAGRycy9kb3ducmV2LnhtbFBLAQIUABQAAAAIAIdO4kAzLwWeOwAA&#10;ADkAAAAQAAAAAAAAAAEAIAAAAAgBAABkcnMvc2hhcGV4bWwueG1sUEsFBgAAAAAGAAYAWwEAALID&#10;AAAAAA==&#10;" path="m4559,0l0,0,0,4572,4559,4572,4559,0xem5732018,0l4572,0,4572,4572,5732018,4572,5732018,0xem5736602,0l5732043,0,5732043,4572,5736602,4572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7249D6A1">
      <w:pPr>
        <w:pStyle w:val="5"/>
        <w:spacing w:before="31"/>
        <w:rPr>
          <w:rFonts w:ascii="Arial"/>
          <w:b/>
        </w:rPr>
      </w:pPr>
    </w:p>
    <w:p w14:paraId="5AD100F5">
      <w:pPr>
        <w:spacing w:before="0"/>
        <w:ind w:left="165" w:right="0" w:firstLine="0"/>
        <w:jc w:val="left"/>
        <w:rPr>
          <w:rFonts w:ascii="Arial" w:hAnsi="Arial"/>
          <w:b/>
          <w:sz w:val="23"/>
        </w:rPr>
      </w:pPr>
      <w:r>
        <w:rPr>
          <w:rFonts w:ascii="Arial" w:hAnsi="Arial"/>
          <w:b/>
          <w:w w:val="105"/>
          <w:sz w:val="23"/>
        </w:rPr>
        <w:t>□</w:t>
      </w:r>
      <w:r>
        <w:rPr>
          <w:rFonts w:ascii="Arial" w:hAnsi="Arial"/>
          <w:b/>
          <w:spacing w:val="8"/>
          <w:w w:val="105"/>
          <w:sz w:val="23"/>
        </w:rPr>
        <w:t xml:space="preserve"> </w:t>
      </w:r>
      <w:r>
        <w:rPr>
          <w:rFonts w:ascii="Arial" w:hAnsi="Arial"/>
          <w:b/>
          <w:spacing w:val="-4"/>
          <w:w w:val="105"/>
          <w:sz w:val="23"/>
        </w:rPr>
        <w:t>Cart</w:t>
      </w:r>
    </w:p>
    <w:p w14:paraId="77A9E4CF">
      <w:pPr>
        <w:pStyle w:val="5"/>
        <w:spacing w:before="11"/>
        <w:rPr>
          <w:rFonts w:ascii="Arial"/>
          <w:b/>
          <w:sz w:val="18"/>
        </w:r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0"/>
        <w:gridCol w:w="1499"/>
        <w:gridCol w:w="2818"/>
        <w:gridCol w:w="1060"/>
      </w:tblGrid>
      <w:tr w14:paraId="3A23FCE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160" w:type="dxa"/>
          </w:tcPr>
          <w:p w14:paraId="0002C767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Method</w:t>
            </w:r>
          </w:p>
        </w:tc>
        <w:tc>
          <w:tcPr>
            <w:tcW w:w="1499" w:type="dxa"/>
          </w:tcPr>
          <w:p w14:paraId="540937A1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Endpoint</w:t>
            </w:r>
          </w:p>
        </w:tc>
        <w:tc>
          <w:tcPr>
            <w:tcW w:w="2818" w:type="dxa"/>
          </w:tcPr>
          <w:p w14:paraId="215F30A6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Description</w:t>
            </w:r>
          </w:p>
        </w:tc>
        <w:tc>
          <w:tcPr>
            <w:tcW w:w="1060" w:type="dxa"/>
          </w:tcPr>
          <w:p w14:paraId="5D41CC9A">
            <w:pPr>
              <w:pStyle w:val="9"/>
              <w:spacing w:before="20"/>
              <w:ind w:left="40" w:right="36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Access</w:t>
            </w:r>
          </w:p>
        </w:tc>
      </w:tr>
      <w:tr w14:paraId="5227935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04978822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1499" w:type="dxa"/>
          </w:tcPr>
          <w:p w14:paraId="604C2597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/api/cart</w:t>
            </w:r>
          </w:p>
        </w:tc>
        <w:tc>
          <w:tcPr>
            <w:tcW w:w="2818" w:type="dxa"/>
          </w:tcPr>
          <w:p w14:paraId="0B8091C7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user</w:t>
            </w:r>
            <w:r>
              <w:rPr>
                <w:b/>
                <w:spacing w:val="-5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cart</w:t>
            </w:r>
          </w:p>
        </w:tc>
        <w:tc>
          <w:tcPr>
            <w:tcW w:w="1060" w:type="dxa"/>
          </w:tcPr>
          <w:p w14:paraId="674834CC">
            <w:pPr>
              <w:pStyle w:val="9"/>
              <w:spacing w:before="20"/>
              <w:ind w:left="4" w:right="40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  <w:tr w14:paraId="29FF014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11391175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POST</w:t>
            </w:r>
          </w:p>
        </w:tc>
        <w:tc>
          <w:tcPr>
            <w:tcW w:w="1499" w:type="dxa"/>
          </w:tcPr>
          <w:p w14:paraId="5B6631C6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/api/cart</w:t>
            </w:r>
          </w:p>
        </w:tc>
        <w:tc>
          <w:tcPr>
            <w:tcW w:w="2818" w:type="dxa"/>
          </w:tcPr>
          <w:p w14:paraId="4E10195A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Add</w:t>
            </w:r>
            <w:r>
              <w:rPr>
                <w:b/>
                <w:spacing w:val="-9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item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to</w:t>
            </w:r>
            <w:r>
              <w:rPr>
                <w:b/>
                <w:spacing w:val="-3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cart</w:t>
            </w:r>
          </w:p>
        </w:tc>
        <w:tc>
          <w:tcPr>
            <w:tcW w:w="1060" w:type="dxa"/>
          </w:tcPr>
          <w:p w14:paraId="39A473C8">
            <w:pPr>
              <w:pStyle w:val="9"/>
              <w:spacing w:before="20"/>
              <w:ind w:left="4" w:right="40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  <w:tr w14:paraId="383605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087C0EC4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PUT</w:t>
            </w:r>
          </w:p>
        </w:tc>
        <w:tc>
          <w:tcPr>
            <w:tcW w:w="1499" w:type="dxa"/>
          </w:tcPr>
          <w:p w14:paraId="11C80C0B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/api/cart/:id</w:t>
            </w:r>
          </w:p>
        </w:tc>
        <w:tc>
          <w:tcPr>
            <w:tcW w:w="2818" w:type="dxa"/>
          </w:tcPr>
          <w:p w14:paraId="61DA6A8F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z w:val="23"/>
              </w:rPr>
              <w:t>Update</w:t>
            </w:r>
            <w:r>
              <w:rPr>
                <w:b/>
                <w:spacing w:val="21"/>
                <w:sz w:val="23"/>
              </w:rPr>
              <w:t xml:space="preserve"> </w:t>
            </w:r>
            <w:r>
              <w:rPr>
                <w:b/>
                <w:sz w:val="23"/>
              </w:rPr>
              <w:t>item</w:t>
            </w:r>
            <w:r>
              <w:rPr>
                <w:b/>
                <w:spacing w:val="21"/>
                <w:sz w:val="23"/>
              </w:rPr>
              <w:t xml:space="preserve"> </w:t>
            </w:r>
            <w:r>
              <w:rPr>
                <w:b/>
                <w:spacing w:val="-2"/>
                <w:sz w:val="23"/>
              </w:rPr>
              <w:t>quantity</w:t>
            </w:r>
          </w:p>
        </w:tc>
        <w:tc>
          <w:tcPr>
            <w:tcW w:w="1060" w:type="dxa"/>
          </w:tcPr>
          <w:p w14:paraId="6EFF8DA1">
            <w:pPr>
              <w:pStyle w:val="9"/>
              <w:spacing w:before="20"/>
              <w:ind w:left="4" w:right="40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  <w:tr w14:paraId="4F4B8C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6" w:hRule="atLeast"/>
        </w:trPr>
        <w:tc>
          <w:tcPr>
            <w:tcW w:w="1160" w:type="dxa"/>
          </w:tcPr>
          <w:p w14:paraId="6C46DB42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DELETE</w:t>
            </w:r>
          </w:p>
        </w:tc>
        <w:tc>
          <w:tcPr>
            <w:tcW w:w="1499" w:type="dxa"/>
          </w:tcPr>
          <w:p w14:paraId="6B1CD436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/api/cart/:id</w:t>
            </w:r>
          </w:p>
        </w:tc>
        <w:tc>
          <w:tcPr>
            <w:tcW w:w="2818" w:type="dxa"/>
          </w:tcPr>
          <w:p w14:paraId="2C0F470A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Remove</w:t>
            </w:r>
            <w:r>
              <w:rPr>
                <w:b/>
                <w:spacing w:val="-14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item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from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cart</w:t>
            </w:r>
          </w:p>
        </w:tc>
        <w:tc>
          <w:tcPr>
            <w:tcW w:w="1060" w:type="dxa"/>
          </w:tcPr>
          <w:p w14:paraId="5A474C4E">
            <w:pPr>
              <w:pStyle w:val="9"/>
              <w:spacing w:before="20"/>
              <w:ind w:left="4" w:right="40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</w:tbl>
    <w:p w14:paraId="059AD261">
      <w:pPr>
        <w:pStyle w:val="5"/>
        <w:spacing w:before="1"/>
        <w:rPr>
          <w:rFonts w:ascii="Arial"/>
          <w:b/>
          <w:sz w:val="15"/>
        </w:rPr>
      </w:pPr>
      <w:r>
        <w:rPr>
          <w:rFonts w:ascii="Arial"/>
          <w:b/>
          <w:sz w:val="15"/>
        </w:rPr>
        <mc:AlternateContent>
          <mc:Choice Requires="wpg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125730</wp:posOffset>
                </wp:positionV>
                <wp:extent cx="5737225" cy="20955"/>
                <wp:effectExtent l="0" t="0" r="0" b="0"/>
                <wp:wrapTopAndBottom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0955"/>
                          <a:chOff x="0" y="0"/>
                          <a:chExt cx="5737225" cy="2095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5732653" y="2667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609" y="2679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3703"/>
                                </a:lnTo>
                                <a:lnTo>
                                  <a:pt x="4559" y="13703"/>
                                </a:lnTo>
                                <a:lnTo>
                                  <a:pt x="4559" y="4559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5732653" y="7238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609" y="16382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609" y="16382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59" y="4572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72"/>
                                </a:lnTo>
                                <a:lnTo>
                                  <a:pt x="5732018" y="4572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72"/>
                                </a:lnTo>
                                <a:lnTo>
                                  <a:pt x="5736602" y="4572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9.9pt;height:1.65pt;width:451.75pt;mso-position-horizontal-relative:page;mso-wrap-distance-bottom:0pt;mso-wrap-distance-top:0pt;z-index:-251648000;mso-width-relative:page;mso-height-relative:page;" coordsize="5737225,20955" o:gfxdata="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">
                <o:lock v:ext="edit" aspectratio="f"/>
                <v:shape id="Graphic 52" o:spid="_x0000_s1026" o:spt="100" style="position:absolute;left:0;top:0;height:18415;width:5733415;" fillcolor="#9F9F9F" filled="t" stroked="f" coordsize="5733415,18415" o:gfxdata="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9BR3m&#10;wAAAANsAAAAPAAAAAAAAAAEAIAAAACIAAABkcnMvZG93bnJldi54bWxQSwECFAAUAAAACACHTuJA&#10;My8FnjsAAAA5AAAAEAAAAAAAAAABACAAAAAPAQAAZHJzL3NoYXBleG1sLnhtbFBLBQYAAAAABgAG&#10;AFsBAAC5AwAAAAA=&#10;" path="m5733415,0l0,0,0,18415,5733415,18415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3" o:spid="_x0000_s1026" o:spt="100" style="position:absolute;left:5732653;top:2667;height:5080;width:5080;" fillcolor="#E2E2E2" filled="t" stroked="f" coordsize="5080,5080" o:gfxdata="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4c3LugAAANsA&#10;AAAPAAAAAAAAAAEAIAAAACIAAABkcnMvZG93bnJldi54bWxQSwECFAAUAAAACACHTuJAMy8FnjsA&#10;AAA5AAAAEAAAAAAAAAABACAAAAAJAQAAZHJzL3NoYXBleG1sLnhtbFBLBQYAAAAABgAGAFsBAACz&#10;AwAAAAA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4" o:spid="_x0000_s1026" o:spt="100" style="position:absolute;left:609;top:2679;height:13970;width:5737225;" fillcolor="#9F9F9F" filled="t" stroked="f" coordsize="5737225,13970" o:gfxdata="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r588ugAAANsA&#10;AAAPAAAAAAAAAAEAIAAAACIAAABkcnMvZG93bnJldi54bWxQSwECFAAUAAAACACHTuJAMy8FnjsA&#10;AAA5AAAAEAAAAAAAAAABACAAAAAJAQAAZHJzL3NoYXBleG1sLnhtbFBLBQYAAAAABgAGAFsBAACz&#10;AwAAAAA=&#10;" path="m4559,4559l0,4559,0,13703,4559,13703,4559,4559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5" o:spid="_x0000_s1026" o:spt="100" style="position:absolute;left:5732653;top:7238;height:9525;width:5080;" fillcolor="#E2E2E2" filled="t" stroked="f" coordsize="5080,9525" o:gfxdata="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PKOp5twAAANsAAAAP&#10;AAAAAAAAAAEAIAAAACIAAABkcnMvZG93bnJldi54bWxQSwECFAAUAAAACACHTuJAMy8FnjsAAAA5&#10;AAAAEAAAAAAAAAABACAAAAAGAQAAZHJzL3NoYXBleG1sLnhtbFBLBQYAAAAABgAGAFsBAACwAwAA&#10;AAA=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6" o:spid="_x0000_s1026" o:spt="100" style="position:absolute;left:609;top:16382;height:5080;width:5080;" fillcolor="#9F9F9F" filled="t" stroked="f" coordsize="5080,5080" o:gfxdata="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RCIPr4A&#10;AADbAAAADwAAAAAAAAABACAAAAAiAAAAZHJzL2Rvd25yZXYueG1sUEsBAhQAFAAAAAgAh07iQDMv&#10;BZ47AAAAOQAAABAAAAAAAAAAAQAgAAAADQEAAGRycy9zaGFwZXhtbC54bWxQSwUGAAAAAAYABgBb&#10;AQAAtwMAAAAA&#10;" path="m4571,0l0,0,0,4572,4571,4572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7" o:spid="_x0000_s1026" o:spt="100" style="position:absolute;left:609;top:16382;height:5080;width:5737225;" fillcolor="#E2E2E2" filled="t" stroked="f" coordsize="5737225,5080" o:gfxdata="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prGK8AAAA&#10;2wAAAA8AAAAAAAAAAQAgAAAAIgAAAGRycy9kb3ducmV2LnhtbFBLAQIUABQAAAAIAIdO4kAzLwWe&#10;OwAAADkAAAAQAAAAAAAAAAEAIAAAAAsBAABkcnMvc2hhcGV4bWwueG1sUEsFBgAAAAAGAAYAWwEA&#10;ALUDAAAAAA==&#10;" path="m4559,0l0,0,0,4572,4559,4572,4559,0xem5732018,0l4572,0,4572,4572,5732018,4572,5732018,0xem5736602,0l5732043,0,5732043,4572,5736602,4572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13BFDD5D">
      <w:pPr>
        <w:pStyle w:val="5"/>
        <w:spacing w:before="23"/>
        <w:rPr>
          <w:rFonts w:ascii="Arial"/>
          <w:b/>
        </w:rPr>
      </w:pPr>
    </w:p>
    <w:p w14:paraId="7C6056EF">
      <w:pPr>
        <w:spacing w:before="0"/>
        <w:ind w:left="165" w:right="0" w:firstLine="0"/>
        <w:jc w:val="left"/>
        <w:rPr>
          <w:rFonts w:ascii="Arial" w:eastAsia="Arial"/>
          <w:b/>
          <w:sz w:val="23"/>
        </w:rPr>
      </w:pPr>
      <w:r>
        <w:rPr>
          <w:rFonts w:ascii="Arial" w:eastAsia="Arial"/>
          <w:b/>
          <w:w w:val="160"/>
          <w:sz w:val="23"/>
        </w:rPr>
        <w:t>📦</w:t>
      </w:r>
      <w:r>
        <w:rPr>
          <w:rFonts w:ascii="Arial" w:eastAsia="Arial"/>
          <w:b/>
          <w:spacing w:val="33"/>
          <w:w w:val="160"/>
          <w:sz w:val="23"/>
        </w:rPr>
        <w:t xml:space="preserve"> </w:t>
      </w:r>
      <w:r>
        <w:rPr>
          <w:rFonts w:ascii="Arial" w:eastAsia="Arial"/>
          <w:b/>
          <w:spacing w:val="-2"/>
          <w:w w:val="120"/>
          <w:sz w:val="23"/>
        </w:rPr>
        <w:t>Orders</w:t>
      </w:r>
    </w:p>
    <w:p w14:paraId="6C9FBA5A">
      <w:pPr>
        <w:pStyle w:val="5"/>
        <w:spacing w:before="7"/>
        <w:rPr>
          <w:rFonts w:ascii="Arial"/>
          <w:b/>
          <w:sz w:val="19"/>
        </w:r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66"/>
        <w:gridCol w:w="1808"/>
        <w:gridCol w:w="5086"/>
        <w:gridCol w:w="1058"/>
      </w:tblGrid>
      <w:tr w14:paraId="7DD29D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066" w:type="dxa"/>
          </w:tcPr>
          <w:p w14:paraId="714391BF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Method</w:t>
            </w:r>
          </w:p>
        </w:tc>
        <w:tc>
          <w:tcPr>
            <w:tcW w:w="1808" w:type="dxa"/>
          </w:tcPr>
          <w:p w14:paraId="6A57AD8F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Endpoint</w:t>
            </w:r>
          </w:p>
        </w:tc>
        <w:tc>
          <w:tcPr>
            <w:tcW w:w="5086" w:type="dxa"/>
          </w:tcPr>
          <w:p w14:paraId="3AEE9D60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Description</w:t>
            </w:r>
          </w:p>
        </w:tc>
        <w:tc>
          <w:tcPr>
            <w:tcW w:w="1058" w:type="dxa"/>
          </w:tcPr>
          <w:p w14:paraId="2F534FC6">
            <w:pPr>
              <w:pStyle w:val="9"/>
              <w:ind w:left="91" w:right="81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Access</w:t>
            </w:r>
          </w:p>
        </w:tc>
      </w:tr>
      <w:tr w14:paraId="104C5AF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066" w:type="dxa"/>
          </w:tcPr>
          <w:p w14:paraId="69B19A81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POST</w:t>
            </w:r>
          </w:p>
        </w:tc>
        <w:tc>
          <w:tcPr>
            <w:tcW w:w="1808" w:type="dxa"/>
          </w:tcPr>
          <w:p w14:paraId="6ABA05CD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/api/orders</w:t>
            </w:r>
          </w:p>
        </w:tc>
        <w:tc>
          <w:tcPr>
            <w:tcW w:w="5086" w:type="dxa"/>
          </w:tcPr>
          <w:p w14:paraId="3A76F6D4">
            <w:pPr>
              <w:pStyle w:val="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Place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</w:t>
            </w:r>
            <w:r>
              <w:rPr>
                <w:b/>
                <w:spacing w:val="-6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new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order</w:t>
            </w:r>
          </w:p>
        </w:tc>
        <w:tc>
          <w:tcPr>
            <w:tcW w:w="1058" w:type="dxa"/>
          </w:tcPr>
          <w:p w14:paraId="26D05050">
            <w:pPr>
              <w:pStyle w:val="9"/>
              <w:ind w:left="51" w:right="81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  <w:tr w14:paraId="3318C7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066" w:type="dxa"/>
          </w:tcPr>
          <w:p w14:paraId="0CBAB279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1808" w:type="dxa"/>
          </w:tcPr>
          <w:p w14:paraId="7FC502A3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/api/orders</w:t>
            </w:r>
          </w:p>
        </w:tc>
        <w:tc>
          <w:tcPr>
            <w:tcW w:w="5086" w:type="dxa"/>
          </w:tcPr>
          <w:p w14:paraId="55D94807">
            <w:pPr>
              <w:pStyle w:val="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current</w:t>
            </w:r>
            <w:r>
              <w:rPr>
                <w:b/>
                <w:spacing w:val="-1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user’s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orders</w:t>
            </w:r>
          </w:p>
        </w:tc>
        <w:tc>
          <w:tcPr>
            <w:tcW w:w="1058" w:type="dxa"/>
          </w:tcPr>
          <w:p w14:paraId="4D69CEA8">
            <w:pPr>
              <w:pStyle w:val="9"/>
              <w:ind w:left="51" w:right="81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  <w:tr w14:paraId="306AF9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066" w:type="dxa"/>
          </w:tcPr>
          <w:p w14:paraId="5A3E9838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1808" w:type="dxa"/>
          </w:tcPr>
          <w:p w14:paraId="03E2DA05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/api/orders/all</w:t>
            </w:r>
          </w:p>
        </w:tc>
        <w:tc>
          <w:tcPr>
            <w:tcW w:w="5086" w:type="dxa"/>
          </w:tcPr>
          <w:p w14:paraId="1CC0F0AA">
            <w:pPr>
              <w:pStyle w:val="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1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all</w:t>
            </w:r>
            <w:r>
              <w:rPr>
                <w:b/>
                <w:spacing w:val="-11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orders</w:t>
            </w:r>
            <w:r>
              <w:rPr>
                <w:b/>
                <w:spacing w:val="-1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(admin</w:t>
            </w:r>
            <w:r>
              <w:rPr>
                <w:b/>
                <w:spacing w:val="-4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only)</w:t>
            </w:r>
          </w:p>
        </w:tc>
        <w:tc>
          <w:tcPr>
            <w:tcW w:w="1058" w:type="dxa"/>
          </w:tcPr>
          <w:p w14:paraId="702EC25F">
            <w:pPr>
              <w:pStyle w:val="9"/>
              <w:ind w:left="0" w:right="81"/>
              <w:jc w:val="center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Admin</w:t>
            </w:r>
          </w:p>
        </w:tc>
      </w:tr>
      <w:tr w14:paraId="6686C5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4" w:hRule="atLeast"/>
        </w:trPr>
        <w:tc>
          <w:tcPr>
            <w:tcW w:w="1066" w:type="dxa"/>
          </w:tcPr>
          <w:p w14:paraId="6FE8C4E0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PUT</w:t>
            </w:r>
          </w:p>
        </w:tc>
        <w:tc>
          <w:tcPr>
            <w:tcW w:w="1808" w:type="dxa"/>
          </w:tcPr>
          <w:p w14:paraId="2C764AF1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/api/orders/:id</w:t>
            </w:r>
          </w:p>
        </w:tc>
        <w:tc>
          <w:tcPr>
            <w:tcW w:w="5086" w:type="dxa"/>
          </w:tcPr>
          <w:p w14:paraId="6BF20AB5">
            <w:pPr>
              <w:pStyle w:val="9"/>
              <w:spacing w:before="6" w:line="300" w:lineRule="auto"/>
              <w:ind w:right="28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Update</w:t>
            </w:r>
            <w:r>
              <w:rPr>
                <w:b/>
                <w:spacing w:val="-19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order</w:t>
            </w:r>
            <w:r>
              <w:rPr>
                <w:b/>
                <w:spacing w:val="-16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status</w:t>
            </w:r>
            <w:r>
              <w:rPr>
                <w:b/>
                <w:spacing w:val="-1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(e.g.</w:t>
            </w:r>
            <w:r>
              <w:rPr>
                <w:b/>
                <w:spacing w:val="-16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 xml:space="preserve">shipped, </w:t>
            </w:r>
            <w:r>
              <w:rPr>
                <w:b/>
                <w:spacing w:val="-2"/>
                <w:w w:val="105"/>
                <w:sz w:val="23"/>
              </w:rPr>
              <w:t>delivered)</w:t>
            </w:r>
          </w:p>
        </w:tc>
        <w:tc>
          <w:tcPr>
            <w:tcW w:w="1058" w:type="dxa"/>
          </w:tcPr>
          <w:p w14:paraId="4356FBAF">
            <w:pPr>
              <w:pStyle w:val="9"/>
              <w:ind w:left="0" w:right="81"/>
              <w:jc w:val="center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Admin</w:t>
            </w:r>
          </w:p>
        </w:tc>
      </w:tr>
    </w:tbl>
    <w:p w14:paraId="1B184E9E">
      <w:pPr>
        <w:pStyle w:val="5"/>
        <w:spacing w:before="11"/>
        <w:rPr>
          <w:rFonts w:ascii="Arial"/>
          <w:b/>
          <w:sz w:val="14"/>
        </w:rPr>
      </w:pPr>
      <w:r>
        <w:rPr>
          <w:rFonts w:ascii="Arial"/>
          <w:b/>
          <w:sz w:val="14"/>
        </w:rPr>
        <mc:AlternateContent>
          <mc:Choice Requires="wpg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124460</wp:posOffset>
                </wp:positionV>
                <wp:extent cx="5737225" cy="22225"/>
                <wp:effectExtent l="0" t="0" r="0" b="0"/>
                <wp:wrapTopAndBottom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2225"/>
                          <a:chOff x="0" y="0"/>
                          <a:chExt cx="5737225" cy="2222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12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02"/>
                                </a:lnTo>
                                <a:lnTo>
                                  <a:pt x="5733415" y="18402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5732653" y="3683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609" y="3695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3703"/>
                                </a:lnTo>
                                <a:lnTo>
                                  <a:pt x="4559" y="13703"/>
                                </a:lnTo>
                                <a:lnTo>
                                  <a:pt x="4559" y="4559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732653" y="8254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609" y="17399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609" y="17411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9.8pt;height:1.75pt;width:451.75pt;mso-position-horizontal-relative:page;mso-wrap-distance-bottom:0pt;mso-wrap-distance-top:0pt;z-index:-251648000;mso-width-relative:page;mso-height-relative:page;" coordsize="5737225,22225" o:gfxdata="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">
                <o:lock v:ext="edit" aspectratio="f"/>
                <v:shape id="Graphic 59" o:spid="_x0000_s1026" o:spt="100" style="position:absolute;left:0;top:12;height:18415;width:5733415;" fillcolor="#9F9F9F" filled="t" stroked="f" coordsize="5733415,18415" o:gfxdata="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zoY+X&#10;wAAAANsAAAAPAAAAAAAAAAEAIAAAACIAAABkcnMvZG93bnJldi54bWxQSwECFAAUAAAACACHTuJA&#10;My8FnjsAAAA5AAAAEAAAAAAAAAABACAAAAAPAQAAZHJzL3NoYXBleG1sLnhtbFBLBQYAAAAABgAG&#10;AFsBAAC5AwAAAAA=&#10;" path="m5733415,0l0,0,0,18402,5733415,18402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0" o:spid="_x0000_s1026" o:spt="100" style="position:absolute;left:5732653;top:3683;height:5080;width:5080;" fillcolor="#E2E2E2" filled="t" stroked="f" coordsize="5080,5080" o:gfxdata="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Jl+ZAbUAAADbAAAADwAA&#10;AAAAAAABACAAAAAiAAAAZHJzL2Rvd25yZXYueG1sUEsBAhQAFAAAAAgAh07iQDMvBZ47AAAAOQAA&#10;ABAAAAAAAAAAAQAgAAAABAEAAGRycy9zaGFwZXhtbC54bWxQSwUGAAAAAAYABgBbAQAArgMAAAAA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1" o:spid="_x0000_s1026" o:spt="100" style="position:absolute;left:609;top:3695;height:13970;width:5737225;" fillcolor="#9F9F9F" filled="t" stroked="f" coordsize="5737225,13970" o:gfxdata="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1tPYZugAAANsA&#10;AAAPAAAAAAAAAAEAIAAAACIAAABkcnMvZG93bnJldi54bWxQSwECFAAUAAAACACHTuJAMy8FnjsA&#10;AAA5AAAAEAAAAAAAAAABACAAAAAJAQAAZHJzL3NoYXBleG1sLnhtbFBLBQYAAAAABgAGAFsBAACz&#10;AwAAAAA=&#10;" path="m4559,4559l0,4559,0,13703,4559,13703,4559,4559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2" o:spid="_x0000_s1026" o:spt="100" style="position:absolute;left:5732653;top:8254;height:9525;width:5080;" fillcolor="#E2E2E2" filled="t" stroked="f" coordsize="5080,9525" o:gfxdata="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q24sLgAAADbAAAA&#10;DwAAAAAAAAABACAAAAAiAAAAZHJzL2Rvd25yZXYueG1sUEsBAhQAFAAAAAgAh07iQDMvBZ47AAAA&#10;OQAAABAAAAAAAAAAAQAgAAAABwEAAGRycy9zaGFwZXhtbC54bWxQSwUGAAAAAAYABgBbAQAAsQMA&#10;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3" o:spid="_x0000_s1026" o:spt="100" style="position:absolute;left:609;top:17399;height:5080;width:5080;" fillcolor="#9F9F9F" filled="t" stroked="f" coordsize="5080,5080" o:gfxdata="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L4Ru/&#10;AAAA2wAAAA8AAAAAAAAAAQAgAAAAIgAAAGRycy9kb3ducmV2LnhtbFBLAQIUABQAAAAIAIdO4kAz&#10;LwWeOwAAADkAAAAQAAAAAAAAAAEAIAAAAA4BAABkcnMvc2hhcGV4bWwueG1sUEsFBgAAAAAGAAYA&#10;WwEAALgDAAAAAA=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4" o:spid="_x0000_s1026" o:spt="100" style="position:absolute;left:609;top:17411;height:5080;width:5737225;" fillcolor="#E2E2E2" filled="t" stroked="f" coordsize="5737225,5080" o:gfxdata="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Rf4qLsAAADb&#10;AAAADwAAAAAAAAABACAAAAAiAAAAZHJzL2Rvd25yZXYueG1sUEsBAhQAFAAAAAgAh07iQDMvBZ47&#10;AAAAOQAAABAAAAAAAAAAAQAgAAAACgEAAGRycy9zaGFwZXhtbC54bWxQSwUGAAAAAAYABgBbAQAA&#10;tAMAAAAA&#10;" path="m4559,0l0,0,0,4559,4559,4559,4559,0xem5732018,0l4572,0,4572,4559,5732018,4559,5732018,0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4A56AB6B">
      <w:pPr>
        <w:pStyle w:val="5"/>
        <w:spacing w:before="23"/>
        <w:rPr>
          <w:rFonts w:ascii="Arial"/>
          <w:b/>
        </w:rPr>
      </w:pPr>
    </w:p>
    <w:p w14:paraId="7D70654F">
      <w:pPr>
        <w:spacing w:before="0"/>
        <w:ind w:left="195" w:right="0" w:firstLine="0"/>
        <w:jc w:val="left"/>
        <w:rPr>
          <w:rFonts w:ascii="Arial"/>
          <w:b/>
          <w:position w:val="2"/>
          <w:sz w:val="23"/>
        </w:rPr>
      </w:pPr>
      <w:r>
        <w:drawing>
          <wp:inline distT="0" distB="0" distL="0" distR="0">
            <wp:extent cx="165100" cy="127000"/>
            <wp:effectExtent l="0" t="0" r="0" b="0"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position w:val="2"/>
          <w:sz w:val="20"/>
        </w:rPr>
        <w:t xml:space="preserve"> </w:t>
      </w:r>
      <w:r>
        <w:rPr>
          <w:rFonts w:ascii="Arial"/>
          <w:b/>
          <w:position w:val="2"/>
          <w:sz w:val="23"/>
        </w:rPr>
        <w:t>Admin/Vendor Management</w:t>
      </w:r>
    </w:p>
    <w:p w14:paraId="57072BB5">
      <w:pPr>
        <w:pStyle w:val="5"/>
        <w:spacing w:before="7"/>
        <w:rPr>
          <w:rFonts w:ascii="Arial"/>
          <w:b/>
          <w:sz w:val="19"/>
        </w:r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0"/>
        <w:gridCol w:w="2551"/>
        <w:gridCol w:w="2572"/>
        <w:gridCol w:w="1052"/>
      </w:tblGrid>
      <w:tr w14:paraId="3D91C3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7C7E3350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Method</w:t>
            </w:r>
          </w:p>
        </w:tc>
        <w:tc>
          <w:tcPr>
            <w:tcW w:w="2551" w:type="dxa"/>
          </w:tcPr>
          <w:p w14:paraId="3099E6D7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Endpoint</w:t>
            </w:r>
          </w:p>
        </w:tc>
        <w:tc>
          <w:tcPr>
            <w:tcW w:w="2572" w:type="dxa"/>
          </w:tcPr>
          <w:p w14:paraId="210CCD08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Description</w:t>
            </w:r>
          </w:p>
        </w:tc>
        <w:tc>
          <w:tcPr>
            <w:tcW w:w="1052" w:type="dxa"/>
          </w:tcPr>
          <w:p w14:paraId="426F10D7">
            <w:pPr>
              <w:pStyle w:val="9"/>
              <w:ind w:left="13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Access</w:t>
            </w:r>
          </w:p>
        </w:tc>
      </w:tr>
      <w:tr w14:paraId="00BA410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160" w:type="dxa"/>
          </w:tcPr>
          <w:p w14:paraId="26373963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2551" w:type="dxa"/>
          </w:tcPr>
          <w:p w14:paraId="493BAF87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/api/users</w:t>
            </w:r>
          </w:p>
        </w:tc>
        <w:tc>
          <w:tcPr>
            <w:tcW w:w="2572" w:type="dxa"/>
          </w:tcPr>
          <w:p w14:paraId="172069DD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all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users</w:t>
            </w:r>
          </w:p>
        </w:tc>
        <w:tc>
          <w:tcPr>
            <w:tcW w:w="1052" w:type="dxa"/>
          </w:tcPr>
          <w:p w14:paraId="31EC20F1">
            <w:pPr>
              <w:pStyle w:val="9"/>
              <w:ind w:left="13" w:right="91"/>
              <w:jc w:val="center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Admin</w:t>
            </w:r>
          </w:p>
        </w:tc>
      </w:tr>
    </w:tbl>
    <w:p w14:paraId="7A7335E2">
      <w:pPr>
        <w:pStyle w:val="9"/>
        <w:spacing w:after="0"/>
        <w:jc w:val="center"/>
        <w:rPr>
          <w:b/>
          <w:sz w:val="23"/>
        </w:rPr>
        <w:sectPr>
          <w:type w:val="continuous"/>
          <w:pgSz w:w="11910" w:h="16850"/>
          <w:pgMar w:top="1420" w:right="992" w:bottom="1453" w:left="1275" w:header="720" w:footer="720" w:gutter="0"/>
          <w:cols w:space="720" w:num="1"/>
        </w:sect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0"/>
        <w:gridCol w:w="2551"/>
        <w:gridCol w:w="2572"/>
        <w:gridCol w:w="1052"/>
      </w:tblGrid>
      <w:tr w14:paraId="614061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160" w:type="dxa"/>
          </w:tcPr>
          <w:p w14:paraId="325D3741">
            <w:pPr>
              <w:pStyle w:val="9"/>
              <w:spacing w:before="14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DELETE</w:t>
            </w:r>
          </w:p>
        </w:tc>
        <w:tc>
          <w:tcPr>
            <w:tcW w:w="2551" w:type="dxa"/>
          </w:tcPr>
          <w:p w14:paraId="45B383D0">
            <w:pPr>
              <w:pStyle w:val="9"/>
              <w:spacing w:before="14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/api/users/:id</w:t>
            </w:r>
          </w:p>
        </w:tc>
        <w:tc>
          <w:tcPr>
            <w:tcW w:w="2572" w:type="dxa"/>
          </w:tcPr>
          <w:p w14:paraId="2FEAB5D5">
            <w:pPr>
              <w:pStyle w:val="9"/>
              <w:spacing w:before="14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Delete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user</w:t>
            </w:r>
          </w:p>
        </w:tc>
        <w:tc>
          <w:tcPr>
            <w:tcW w:w="1052" w:type="dxa"/>
          </w:tcPr>
          <w:p w14:paraId="53BF598F">
            <w:pPr>
              <w:pStyle w:val="9"/>
              <w:spacing w:before="14"/>
              <w:ind w:left="109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Admin</w:t>
            </w:r>
          </w:p>
        </w:tc>
      </w:tr>
      <w:tr w14:paraId="5AA7FB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2FC7F38D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2551" w:type="dxa"/>
          </w:tcPr>
          <w:p w14:paraId="27CAF00F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/api/dashboard/stats</w:t>
            </w:r>
          </w:p>
        </w:tc>
        <w:tc>
          <w:tcPr>
            <w:tcW w:w="2572" w:type="dxa"/>
          </w:tcPr>
          <w:p w14:paraId="068D93C6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4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overall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statistics</w:t>
            </w:r>
          </w:p>
        </w:tc>
        <w:tc>
          <w:tcPr>
            <w:tcW w:w="1052" w:type="dxa"/>
          </w:tcPr>
          <w:p w14:paraId="2AE5BF70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Admin</w:t>
            </w:r>
          </w:p>
        </w:tc>
      </w:tr>
    </w:tbl>
    <w:p w14:paraId="4F9377B8">
      <w:pPr>
        <w:pStyle w:val="8"/>
        <w:numPr>
          <w:ilvl w:val="0"/>
          <w:numId w:val="6"/>
        </w:numPr>
        <w:tabs>
          <w:tab w:val="left" w:pos="360"/>
        </w:tabs>
        <w:spacing w:before="32" w:after="0" w:line="240" w:lineRule="auto"/>
        <w:ind w:left="360" w:right="0" w:hanging="195"/>
        <w:jc w:val="left"/>
        <w:rPr>
          <w:rFonts w:ascii="Arial"/>
          <w:b/>
          <w:sz w:val="23"/>
        </w:rPr>
      </w:pPr>
      <w:r>
        <w:rPr>
          <w:rFonts w:ascii="Arial"/>
          <w:b/>
          <w:spacing w:val="-5"/>
          <w:w w:val="105"/>
          <w:sz w:val="23"/>
          <w:u w:val="single"/>
        </w:rPr>
        <w:t xml:space="preserve"> </w:t>
      </w:r>
      <w:r>
        <w:rPr>
          <w:rFonts w:ascii="Arial"/>
          <w:b/>
          <w:spacing w:val="-2"/>
          <w:w w:val="105"/>
          <w:sz w:val="23"/>
          <w:u w:val="single"/>
        </w:rPr>
        <w:t>Authentication</w:t>
      </w:r>
    </w:p>
    <w:p w14:paraId="61FA3A4A">
      <w:pPr>
        <w:pStyle w:val="8"/>
        <w:numPr>
          <w:ilvl w:val="1"/>
          <w:numId w:val="6"/>
        </w:numPr>
        <w:tabs>
          <w:tab w:val="left" w:pos="884"/>
        </w:tabs>
        <w:spacing w:before="204" w:after="0" w:line="240" w:lineRule="auto"/>
        <w:ind w:left="884" w:right="0" w:hanging="359"/>
        <w:jc w:val="left"/>
        <w:rPr>
          <w:sz w:val="23"/>
        </w:rPr>
      </w:pPr>
      <w:r>
        <w:rPr>
          <w:w w:val="105"/>
          <w:sz w:val="23"/>
        </w:rPr>
        <w:t>User</w:t>
      </w:r>
      <w:r>
        <w:rPr>
          <w:spacing w:val="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Registers/Login</w:t>
      </w:r>
    </w:p>
    <w:p w14:paraId="7C38167C">
      <w:pPr>
        <w:pStyle w:val="8"/>
        <w:numPr>
          <w:ilvl w:val="1"/>
          <w:numId w:val="6"/>
        </w:numPr>
        <w:tabs>
          <w:tab w:val="left" w:pos="884"/>
        </w:tabs>
        <w:spacing w:before="205" w:after="0" w:line="240" w:lineRule="auto"/>
        <w:ind w:left="884" w:right="0" w:hanging="359"/>
        <w:jc w:val="left"/>
        <w:rPr>
          <w:sz w:val="23"/>
        </w:rPr>
      </w:pPr>
      <w:r>
        <w:rPr>
          <w:w w:val="105"/>
          <w:sz w:val="23"/>
        </w:rPr>
        <w:t>Server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verifies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credentials</w:t>
      </w:r>
    </w:p>
    <w:p w14:paraId="68E7AE81">
      <w:pPr>
        <w:pStyle w:val="8"/>
        <w:numPr>
          <w:ilvl w:val="1"/>
          <w:numId w:val="6"/>
        </w:numPr>
        <w:tabs>
          <w:tab w:val="left" w:pos="884"/>
        </w:tabs>
        <w:spacing w:before="198" w:after="0" w:line="240" w:lineRule="auto"/>
        <w:ind w:left="884" w:right="0" w:hanging="359"/>
        <w:jc w:val="left"/>
        <w:rPr>
          <w:sz w:val="23"/>
        </w:rPr>
      </w:pPr>
      <w:r>
        <w:rPr>
          <w:sz w:val="23"/>
        </w:rPr>
        <w:t>If</w:t>
      </w:r>
      <w:r>
        <w:rPr>
          <w:spacing w:val="17"/>
          <w:sz w:val="23"/>
        </w:rPr>
        <w:t xml:space="preserve"> </w:t>
      </w:r>
      <w:r>
        <w:rPr>
          <w:sz w:val="23"/>
        </w:rPr>
        <w:t>valid,</w:t>
      </w:r>
      <w:r>
        <w:rPr>
          <w:spacing w:val="8"/>
          <w:sz w:val="23"/>
        </w:rPr>
        <w:t xml:space="preserve"> </w:t>
      </w:r>
      <w:r>
        <w:rPr>
          <w:sz w:val="23"/>
        </w:rPr>
        <w:t>server</w:t>
      </w:r>
      <w:r>
        <w:rPr>
          <w:spacing w:val="20"/>
          <w:sz w:val="23"/>
        </w:rPr>
        <w:t xml:space="preserve"> </w:t>
      </w:r>
      <w:r>
        <w:rPr>
          <w:sz w:val="23"/>
        </w:rPr>
        <w:t>returns</w:t>
      </w:r>
      <w:r>
        <w:rPr>
          <w:spacing w:val="23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JWT</w:t>
      </w:r>
      <w:r>
        <w:rPr>
          <w:spacing w:val="8"/>
          <w:sz w:val="23"/>
        </w:rPr>
        <w:t xml:space="preserve"> </w:t>
      </w:r>
      <w:r>
        <w:rPr>
          <w:spacing w:val="-4"/>
          <w:sz w:val="23"/>
        </w:rPr>
        <w:t>token</w:t>
      </w:r>
    </w:p>
    <w:p w14:paraId="2F7DBA74">
      <w:pPr>
        <w:pStyle w:val="8"/>
        <w:numPr>
          <w:ilvl w:val="1"/>
          <w:numId w:val="6"/>
        </w:numPr>
        <w:tabs>
          <w:tab w:val="left" w:pos="884"/>
        </w:tabs>
        <w:spacing w:before="205" w:after="0" w:line="240" w:lineRule="auto"/>
        <w:ind w:left="884" w:right="0" w:hanging="359"/>
        <w:jc w:val="left"/>
        <w:rPr>
          <w:sz w:val="23"/>
        </w:rPr>
      </w:pPr>
      <w:r>
        <w:rPr>
          <w:w w:val="105"/>
          <w:sz w:val="23"/>
        </w:rPr>
        <w:t>Token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stored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client</w:t>
      </w:r>
      <w:r>
        <w:rPr>
          <w:spacing w:val="-1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(localStorage/cookies)</w:t>
      </w:r>
    </w:p>
    <w:p w14:paraId="3587C746">
      <w:pPr>
        <w:pStyle w:val="8"/>
        <w:numPr>
          <w:ilvl w:val="1"/>
          <w:numId w:val="6"/>
        </w:numPr>
        <w:tabs>
          <w:tab w:val="left" w:pos="884"/>
        </w:tabs>
        <w:spacing w:before="205" w:after="0" w:line="240" w:lineRule="auto"/>
        <w:ind w:left="884" w:right="0" w:hanging="359"/>
        <w:jc w:val="left"/>
        <w:rPr>
          <w:sz w:val="23"/>
        </w:rPr>
      </w:pPr>
      <w:r>
        <w:rPr>
          <w:sz w:val="23"/>
        </w:rPr>
        <w:t>Protected</w:t>
      </w:r>
      <w:r>
        <w:rPr>
          <w:spacing w:val="10"/>
          <w:sz w:val="23"/>
        </w:rPr>
        <w:t xml:space="preserve"> </w:t>
      </w:r>
      <w:r>
        <w:rPr>
          <w:sz w:val="23"/>
        </w:rPr>
        <w:t>routes</w:t>
      </w:r>
      <w:r>
        <w:rPr>
          <w:spacing w:val="19"/>
          <w:sz w:val="23"/>
        </w:rPr>
        <w:t xml:space="preserve"> </w:t>
      </w:r>
      <w:r>
        <w:rPr>
          <w:sz w:val="23"/>
        </w:rPr>
        <w:t>require</w:t>
      </w:r>
      <w:r>
        <w:rPr>
          <w:spacing w:val="11"/>
          <w:sz w:val="23"/>
        </w:rPr>
        <w:t xml:space="preserve"> </w:t>
      </w:r>
      <w:r>
        <w:rPr>
          <w:sz w:val="23"/>
        </w:rPr>
        <w:t>the</w:t>
      </w:r>
      <w:r>
        <w:rPr>
          <w:spacing w:val="11"/>
          <w:sz w:val="23"/>
        </w:rPr>
        <w:t xml:space="preserve"> </w:t>
      </w:r>
      <w:r>
        <w:rPr>
          <w:sz w:val="23"/>
        </w:rPr>
        <w:t>token</w:t>
      </w:r>
      <w:r>
        <w:rPr>
          <w:spacing w:val="21"/>
          <w:sz w:val="23"/>
        </w:rPr>
        <w:t xml:space="preserve"> </w:t>
      </w:r>
      <w:r>
        <w:rPr>
          <w:sz w:val="23"/>
        </w:rPr>
        <w:t>in</w:t>
      </w:r>
      <w:r>
        <w:rPr>
          <w:spacing w:val="20"/>
          <w:sz w:val="23"/>
        </w:rPr>
        <w:t xml:space="preserve"> </w:t>
      </w:r>
      <w:r>
        <w:rPr>
          <w:spacing w:val="-2"/>
          <w:sz w:val="23"/>
        </w:rPr>
        <w:t>headers</w:t>
      </w:r>
    </w:p>
    <w:p w14:paraId="09671678">
      <w:pPr>
        <w:pStyle w:val="2"/>
        <w:numPr>
          <w:ilvl w:val="0"/>
          <w:numId w:val="6"/>
        </w:numPr>
        <w:tabs>
          <w:tab w:val="left" w:pos="360"/>
        </w:tabs>
        <w:spacing w:before="212" w:after="0" w:line="240" w:lineRule="auto"/>
        <w:ind w:left="360" w:right="0" w:hanging="195"/>
        <w:jc w:val="left"/>
      </w:pPr>
      <w:r>
        <w:rPr>
          <w:spacing w:val="-6"/>
          <w:w w:val="105"/>
          <w:u w:val="single"/>
        </w:rPr>
        <w:t xml:space="preserve"> </w:t>
      </w:r>
      <w:r>
        <w:rPr>
          <w:w w:val="105"/>
          <w:u w:val="single"/>
        </w:rPr>
        <w:t>User</w:t>
      </w:r>
      <w:r>
        <w:rPr>
          <w:spacing w:val="-3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Interface</w:t>
      </w:r>
    </w:p>
    <w:p w14:paraId="222BB3FE">
      <w:pPr>
        <w:pStyle w:val="5"/>
        <w:spacing w:before="203"/>
        <w:ind w:left="165"/>
      </w:pPr>
      <w:r>
        <w:rPr>
          <w:w w:val="105"/>
        </w:rPr>
        <w:t>Home</w:t>
      </w:r>
      <w:r>
        <w:rPr>
          <w:spacing w:val="-18"/>
          <w:w w:val="105"/>
        </w:rPr>
        <w:t xml:space="preserve"> </w:t>
      </w:r>
      <w:r>
        <w:rPr>
          <w:w w:val="105"/>
        </w:rPr>
        <w:t>Page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8"/>
          <w:w w:val="105"/>
        </w:rPr>
        <w:t xml:space="preserve"> </w:t>
      </w:r>
      <w:r>
        <w:rPr>
          <w:w w:val="105"/>
        </w:rPr>
        <w:t>flight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search</w:t>
      </w:r>
    </w:p>
    <w:p w14:paraId="77E499A0">
      <w:pPr>
        <w:pStyle w:val="5"/>
        <w:spacing w:before="5"/>
        <w:rPr>
          <w:sz w:val="14"/>
        </w:rPr>
      </w:pPr>
      <w:r>
        <w:rPr>
          <w:sz w:val="14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125730</wp:posOffset>
            </wp:positionV>
            <wp:extent cx="5766435" cy="3023870"/>
            <wp:effectExtent l="0" t="0" r="0" b="0"/>
            <wp:wrapTopAndBottom/>
            <wp:docPr id="66" name="Image 66" descr="C:\Users\arsha\OneDrive\Pictures\Screenshots\Screenshot 2024-04-09 083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 descr="C:\Users\arsha\OneDrive\Pictures\Screenshots\Screenshot 2024-04-09 083129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506" cy="3023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511AE">
      <w:pPr>
        <w:pStyle w:val="5"/>
        <w:spacing w:before="186"/>
        <w:ind w:left="165"/>
      </w:pPr>
      <w:r>
        <w:t>Login</w:t>
      </w:r>
      <w:r>
        <w:rPr>
          <w:spacing w:val="23"/>
        </w:rPr>
        <w:t xml:space="preserve"> </w:t>
      </w:r>
      <w:r>
        <w:rPr>
          <w:spacing w:val="-4"/>
        </w:rPr>
        <w:t>form</w:t>
      </w:r>
    </w:p>
    <w:p w14:paraId="21620628">
      <w:pPr>
        <w:pStyle w:val="5"/>
        <w:spacing w:after="0"/>
        <w:sectPr>
          <w:type w:val="continuous"/>
          <w:pgSz w:w="11910" w:h="16850"/>
          <w:pgMar w:top="1420" w:right="992" w:bottom="280" w:left="1275" w:header="720" w:footer="720" w:gutter="0"/>
          <w:cols w:space="720" w:num="1"/>
        </w:sectPr>
      </w:pPr>
    </w:p>
    <w:p w14:paraId="623E0193">
      <w:pPr>
        <w:pStyle w:val="5"/>
        <w:ind w:left="165"/>
        <w:rPr>
          <w:sz w:val="20"/>
        </w:rPr>
      </w:pPr>
      <w:r>
        <w:rPr>
          <w:sz w:val="20"/>
        </w:rPr>
        <w:drawing>
          <wp:inline distT="0" distB="0" distL="0" distR="0">
            <wp:extent cx="5727700" cy="2482215"/>
            <wp:effectExtent l="0" t="0" r="0" b="0"/>
            <wp:docPr id="67" name="Image 67" descr="C:\Users\arsha\OneDrive\Pictures\Screenshots\Screenshot 2024-04-09 0831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 descr="C:\Users\arsha\OneDrive\Pictures\Screenshots\Screenshot 2024-04-09 08315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14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DC75">
      <w:pPr>
        <w:pStyle w:val="5"/>
        <w:rPr>
          <w:sz w:val="28"/>
        </w:rPr>
      </w:pPr>
    </w:p>
    <w:p w14:paraId="2A3B128F">
      <w:pPr>
        <w:pStyle w:val="5"/>
        <w:spacing w:before="103"/>
        <w:rPr>
          <w:sz w:val="28"/>
        </w:rPr>
      </w:pPr>
    </w:p>
    <w:p w14:paraId="75E45AEA">
      <w:pPr>
        <w:spacing w:before="0"/>
        <w:ind w:left="165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Items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pacing w:val="-2"/>
          <w:sz w:val="28"/>
        </w:rPr>
        <w:t>Page:-</w:t>
      </w:r>
    </w:p>
    <w:p w14:paraId="315C0C02">
      <w:pPr>
        <w:pStyle w:val="5"/>
        <w:spacing w:before="6"/>
        <w:rPr>
          <w:rFonts w:ascii="Calibri"/>
          <w:sz w:val="10"/>
        </w:rPr>
      </w:pPr>
      <w:r>
        <w:drawing>
          <wp:inline distT="0" distB="0" distL="114300" distR="114300">
            <wp:extent cx="5943600" cy="2793365"/>
            <wp:effectExtent l="0" t="0" r="0" b="63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A601A">
      <w:pPr>
        <w:spacing w:before="223"/>
        <w:ind w:left="165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My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pacing w:val="-2"/>
          <w:sz w:val="28"/>
        </w:rPr>
        <w:t>Cart:-</w:t>
      </w:r>
    </w:p>
    <w:p w14:paraId="5C450DC1">
      <w:pPr>
        <w:pStyle w:val="5"/>
        <w:spacing w:before="5"/>
        <w:rPr>
          <w:rFonts w:ascii="Calibri"/>
          <w:sz w:val="10"/>
        </w:rPr>
      </w:pPr>
      <w:r>
        <w:drawing>
          <wp:inline distT="0" distB="0" distL="114300" distR="114300">
            <wp:extent cx="5940425" cy="2612390"/>
            <wp:effectExtent l="0" t="0" r="3175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1177D">
      <w:pPr>
        <w:pStyle w:val="5"/>
        <w:spacing w:before="235"/>
        <w:rPr>
          <w:rFonts w:ascii="Calibri"/>
          <w:sz w:val="28"/>
        </w:rPr>
      </w:pPr>
    </w:p>
    <w:p w14:paraId="2BF5CFE9">
      <w:pPr>
        <w:spacing w:before="0"/>
        <w:ind w:left="165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My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Orders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pacing w:val="-2"/>
          <w:sz w:val="28"/>
        </w:rPr>
        <w:t>Page:-</w:t>
      </w:r>
    </w:p>
    <w:p w14:paraId="4A88C959">
      <w:pPr>
        <w:spacing w:after="0"/>
        <w:jc w:val="left"/>
        <w:rPr>
          <w:rFonts w:ascii="Calibri"/>
          <w:sz w:val="28"/>
        </w:rPr>
        <w:sectPr>
          <w:pgSz w:w="11910" w:h="16850"/>
          <w:pgMar w:top="1440" w:right="992" w:bottom="280" w:left="1275" w:header="720" w:footer="720" w:gutter="0"/>
          <w:cols w:space="720" w:num="1"/>
        </w:sectPr>
      </w:pPr>
    </w:p>
    <w:p w14:paraId="3E02D54E">
      <w:pPr>
        <w:pStyle w:val="5"/>
        <w:ind w:left="165"/>
        <w:rPr>
          <w:rFonts w:ascii="Calibri"/>
          <w:sz w:val="20"/>
        </w:rPr>
      </w:pPr>
      <w:r>
        <w:drawing>
          <wp:inline distT="0" distB="0" distL="114300" distR="114300">
            <wp:extent cx="5943600" cy="2398395"/>
            <wp:effectExtent l="0" t="0" r="0" b="19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8114">
      <w:pPr>
        <w:pStyle w:val="5"/>
        <w:rPr>
          <w:rFonts w:ascii="Calibri"/>
          <w:sz w:val="28"/>
        </w:rPr>
      </w:pPr>
    </w:p>
    <w:p w14:paraId="460D2DFB">
      <w:pPr>
        <w:pStyle w:val="5"/>
        <w:rPr>
          <w:rFonts w:ascii="Calibri"/>
          <w:sz w:val="28"/>
        </w:rPr>
      </w:pPr>
    </w:p>
    <w:p w14:paraId="78A0D12A">
      <w:pPr>
        <w:pStyle w:val="5"/>
        <w:rPr>
          <w:rFonts w:ascii="Calibri"/>
          <w:sz w:val="28"/>
        </w:rPr>
      </w:pPr>
    </w:p>
    <w:p w14:paraId="1967DF61">
      <w:pPr>
        <w:pStyle w:val="5"/>
        <w:rPr>
          <w:rFonts w:ascii="Calibri"/>
          <w:sz w:val="28"/>
        </w:rPr>
      </w:pPr>
    </w:p>
    <w:p w14:paraId="3434B0F2">
      <w:pPr>
        <w:pStyle w:val="5"/>
        <w:spacing w:before="107"/>
        <w:rPr>
          <w:rFonts w:ascii="Calibri"/>
          <w:sz w:val="28"/>
        </w:rPr>
      </w:pPr>
    </w:p>
    <w:p w14:paraId="399253B5">
      <w:pPr>
        <w:spacing w:before="0"/>
        <w:ind w:left="165" w:right="0" w:firstLine="0"/>
        <w:jc w:val="left"/>
        <w:rPr>
          <w:spacing w:val="-2"/>
          <w:sz w:val="28"/>
        </w:rPr>
      </w:pPr>
      <w:r>
        <w:rPr>
          <w:sz w:val="28"/>
        </w:rPr>
        <w:t>My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History </w:t>
      </w:r>
      <w:r>
        <w:rPr>
          <w:spacing w:val="-2"/>
          <w:sz w:val="28"/>
        </w:rPr>
        <w:t>Page:-</w:t>
      </w:r>
    </w:p>
    <w:p w14:paraId="79758598">
      <w:pPr>
        <w:spacing w:before="0"/>
        <w:ind w:left="165" w:right="0" w:firstLine="0"/>
        <w:jc w:val="left"/>
        <w:rPr>
          <w:spacing w:val="-2"/>
          <w:sz w:val="28"/>
        </w:rPr>
      </w:pPr>
    </w:p>
    <w:p w14:paraId="2CE4002A">
      <w:pPr>
        <w:pStyle w:val="5"/>
        <w:rPr>
          <w:sz w:val="28"/>
        </w:rPr>
      </w:pPr>
      <w:r>
        <w:drawing>
          <wp:inline distT="0" distB="0" distL="114300" distR="114300">
            <wp:extent cx="5943600" cy="2411095"/>
            <wp:effectExtent l="0" t="0" r="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99FA">
      <w:pPr>
        <w:pStyle w:val="5"/>
        <w:rPr>
          <w:sz w:val="28"/>
        </w:rPr>
      </w:pPr>
    </w:p>
    <w:p w14:paraId="68A6F1BC">
      <w:pPr>
        <w:pStyle w:val="5"/>
        <w:rPr>
          <w:sz w:val="28"/>
        </w:rPr>
      </w:pPr>
    </w:p>
    <w:p w14:paraId="2D51AD4A">
      <w:pPr>
        <w:pStyle w:val="5"/>
        <w:rPr>
          <w:sz w:val="28"/>
        </w:rPr>
      </w:pPr>
    </w:p>
    <w:p w14:paraId="00659979">
      <w:pPr>
        <w:pStyle w:val="5"/>
        <w:rPr>
          <w:sz w:val="28"/>
        </w:rPr>
      </w:pPr>
    </w:p>
    <w:p w14:paraId="13665CE6">
      <w:pPr>
        <w:pStyle w:val="5"/>
        <w:spacing w:before="94"/>
        <w:rPr>
          <w:sz w:val="28"/>
        </w:rPr>
      </w:pPr>
    </w:p>
    <w:p w14:paraId="5FFB83B6">
      <w:pPr>
        <w:spacing w:before="0"/>
        <w:ind w:left="165" w:right="0" w:firstLine="0"/>
        <w:jc w:val="left"/>
        <w:rPr>
          <w:sz w:val="28"/>
        </w:rPr>
      </w:pPr>
      <w:r>
        <w:rPr>
          <w:sz w:val="28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247650</wp:posOffset>
            </wp:positionV>
            <wp:extent cx="5932805" cy="2350135"/>
            <wp:effectExtent l="0" t="0" r="0" b="0"/>
            <wp:wrapTopAndBottom/>
            <wp:docPr id="72" name="Image 72" descr="C:\Users\arsha\OneDrive\Pictures\Screenshots\Screenshot 2024-04-09 0837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 descr="C:\Users\arsha\OneDrive\Pictures\Screenshots\Screenshot 2024-04-09 08372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898" cy="235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Place</w:t>
      </w:r>
      <w:r>
        <w:rPr>
          <w:spacing w:val="21"/>
          <w:sz w:val="28"/>
        </w:rPr>
        <w:t xml:space="preserve"> </w:t>
      </w:r>
      <w:r>
        <w:rPr>
          <w:sz w:val="28"/>
        </w:rPr>
        <w:t>Order</w:t>
      </w:r>
      <w:r>
        <w:rPr>
          <w:spacing w:val="19"/>
          <w:sz w:val="28"/>
        </w:rPr>
        <w:t xml:space="preserve"> </w:t>
      </w:r>
      <w:r>
        <w:rPr>
          <w:spacing w:val="-2"/>
          <w:sz w:val="28"/>
        </w:rPr>
        <w:t>Page:-</w:t>
      </w:r>
    </w:p>
    <w:p w14:paraId="5B3A4E5A">
      <w:pPr>
        <w:spacing w:before="42"/>
        <w:ind w:left="165" w:right="0" w:firstLine="0"/>
        <w:jc w:val="left"/>
        <w:rPr>
          <w:sz w:val="28"/>
        </w:rPr>
      </w:pPr>
      <w:r>
        <w:rPr>
          <w:sz w:val="28"/>
        </w:rPr>
        <w:t>Admin</w:t>
      </w:r>
      <w:r>
        <w:rPr>
          <w:spacing w:val="11"/>
          <w:sz w:val="28"/>
        </w:rPr>
        <w:t xml:space="preserve"> </w:t>
      </w:r>
      <w:r>
        <w:rPr>
          <w:sz w:val="28"/>
        </w:rPr>
        <w:t>Dashboard</w:t>
      </w:r>
      <w:r>
        <w:rPr>
          <w:spacing w:val="11"/>
          <w:sz w:val="28"/>
        </w:rPr>
        <w:t xml:space="preserve"> </w:t>
      </w:r>
      <w:r>
        <w:rPr>
          <w:spacing w:val="-4"/>
          <w:sz w:val="28"/>
        </w:rPr>
        <w:t>Page:</w:t>
      </w:r>
    </w:p>
    <w:p w14:paraId="50C1EC57">
      <w:pPr>
        <w:spacing w:after="0"/>
        <w:jc w:val="left"/>
        <w:rPr>
          <w:sz w:val="28"/>
        </w:rPr>
      </w:pPr>
    </w:p>
    <w:p w14:paraId="24B58B8B">
      <w:pPr>
        <w:spacing w:after="0"/>
        <w:jc w:val="left"/>
        <w:rPr>
          <w:sz w:val="28"/>
        </w:rPr>
        <w:sectPr>
          <w:pgSz w:w="11910" w:h="16850"/>
          <w:pgMar w:top="1440" w:right="992" w:bottom="280" w:left="1275" w:header="720" w:footer="720" w:gutter="0"/>
          <w:cols w:space="720" w:num="1"/>
        </w:sectPr>
      </w:pPr>
      <w:r>
        <w:drawing>
          <wp:inline distT="0" distB="0" distL="114300" distR="114300">
            <wp:extent cx="5940425" cy="2289810"/>
            <wp:effectExtent l="0" t="0" r="3175" b="889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E1A9">
      <w:pPr>
        <w:pStyle w:val="5"/>
        <w:rPr>
          <w:sz w:val="20"/>
        </w:rPr>
      </w:pPr>
    </w:p>
    <w:p w14:paraId="19574E28">
      <w:pPr>
        <w:pStyle w:val="5"/>
        <w:rPr>
          <w:sz w:val="28"/>
        </w:rPr>
      </w:pPr>
    </w:p>
    <w:p w14:paraId="2D50C74C">
      <w:pPr>
        <w:pStyle w:val="5"/>
        <w:rPr>
          <w:sz w:val="28"/>
        </w:rPr>
      </w:pPr>
    </w:p>
    <w:p w14:paraId="579DA129">
      <w:pPr>
        <w:pStyle w:val="5"/>
        <w:spacing w:before="53"/>
        <w:rPr>
          <w:sz w:val="28"/>
        </w:rPr>
      </w:pPr>
    </w:p>
    <w:p w14:paraId="0CF0BCFD">
      <w:pPr>
        <w:spacing w:before="0"/>
        <w:ind w:left="165" w:right="0" w:firstLine="0"/>
        <w:jc w:val="left"/>
        <w:rPr>
          <w:sz w:val="28"/>
        </w:rPr>
      </w:pPr>
      <w:r>
        <w:rPr>
          <w:w w:val="105"/>
          <w:sz w:val="28"/>
          <w:u w:val="single"/>
        </w:rPr>
        <w:t>Users</w:t>
      </w:r>
      <w:r>
        <w:rPr>
          <w:spacing w:val="-8"/>
          <w:w w:val="105"/>
          <w:sz w:val="28"/>
        </w:rPr>
        <w:t xml:space="preserve"> </w:t>
      </w:r>
      <w:r>
        <w:rPr>
          <w:spacing w:val="-2"/>
          <w:w w:val="105"/>
          <w:sz w:val="28"/>
        </w:rPr>
        <w:t>Page:-</w:t>
      </w:r>
    </w:p>
    <w:p w14:paraId="046798F5">
      <w:pPr>
        <w:pStyle w:val="5"/>
        <w:rPr>
          <w:sz w:val="28"/>
        </w:rPr>
      </w:pPr>
    </w:p>
    <w:p w14:paraId="1020CD8A">
      <w:pPr>
        <w:pStyle w:val="5"/>
        <w:rPr>
          <w:sz w:val="28"/>
        </w:rPr>
      </w:pPr>
      <w:r>
        <w:drawing>
          <wp:inline distT="0" distB="0" distL="114300" distR="114300">
            <wp:extent cx="5943600" cy="1450340"/>
            <wp:effectExtent l="0" t="0" r="0" b="1016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DFE6C">
      <w:pPr>
        <w:pStyle w:val="5"/>
        <w:rPr>
          <w:sz w:val="28"/>
        </w:rPr>
      </w:pPr>
    </w:p>
    <w:p w14:paraId="73E6085A">
      <w:pPr>
        <w:pStyle w:val="5"/>
        <w:rPr>
          <w:sz w:val="28"/>
        </w:rPr>
      </w:pPr>
    </w:p>
    <w:p w14:paraId="782F3B1C">
      <w:pPr>
        <w:pStyle w:val="5"/>
        <w:rPr>
          <w:sz w:val="28"/>
        </w:rPr>
      </w:pPr>
    </w:p>
    <w:p w14:paraId="438E7240">
      <w:pPr>
        <w:pStyle w:val="5"/>
        <w:rPr>
          <w:sz w:val="28"/>
        </w:rPr>
      </w:pPr>
    </w:p>
    <w:p w14:paraId="237A6368">
      <w:pPr>
        <w:pStyle w:val="5"/>
        <w:spacing w:before="87"/>
        <w:rPr>
          <w:sz w:val="28"/>
        </w:rPr>
      </w:pPr>
    </w:p>
    <w:p w14:paraId="45C4ED0A">
      <w:pPr>
        <w:spacing w:before="0"/>
        <w:ind w:left="165" w:right="0" w:firstLine="0"/>
        <w:jc w:val="left"/>
        <w:rPr>
          <w:sz w:val="28"/>
        </w:rPr>
      </w:pPr>
      <w:r>
        <w:rPr>
          <w:sz w:val="28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245745</wp:posOffset>
            </wp:positionV>
            <wp:extent cx="5939155" cy="1865630"/>
            <wp:effectExtent l="0" t="0" r="0" b="0"/>
            <wp:wrapTopAndBottom/>
            <wp:docPr id="75" name="Image 75" descr="C:\Users\arsha\OneDrive\Pictures\Screenshots\Screenshot 2024-04-09 0838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 descr="C:\Users\arsha\OneDrive\Pictures\Screenshots\Screenshot 2024-04-09 08383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116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Add</w:t>
      </w:r>
      <w:r>
        <w:rPr>
          <w:spacing w:val="10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page:-</w:t>
      </w:r>
    </w:p>
    <w:p w14:paraId="5FA4D8F0">
      <w:pPr>
        <w:pStyle w:val="5"/>
        <w:spacing w:before="197"/>
        <w:rPr>
          <w:sz w:val="28"/>
        </w:rPr>
      </w:pPr>
    </w:p>
    <w:p w14:paraId="72389FF9">
      <w:pPr>
        <w:spacing w:before="0"/>
        <w:ind w:left="165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Admin</w:t>
      </w:r>
      <w:r>
        <w:rPr>
          <w:rFonts w:ascii="Calibri"/>
          <w:spacing w:val="-13"/>
          <w:sz w:val="28"/>
        </w:rPr>
        <w:t xml:space="preserve"> </w:t>
      </w:r>
      <w:r>
        <w:rPr>
          <w:rFonts w:ascii="Calibri"/>
          <w:sz w:val="28"/>
        </w:rPr>
        <w:t>Orders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pacing w:val="-2"/>
          <w:sz w:val="28"/>
        </w:rPr>
        <w:t>Page:-</w:t>
      </w:r>
    </w:p>
    <w:p w14:paraId="4FA1761D">
      <w:pPr>
        <w:spacing w:after="0"/>
        <w:jc w:val="left"/>
        <w:rPr>
          <w:rFonts w:ascii="Calibri"/>
          <w:sz w:val="28"/>
        </w:rPr>
      </w:pPr>
    </w:p>
    <w:p w14:paraId="32107531">
      <w:pPr>
        <w:spacing w:after="0"/>
        <w:jc w:val="left"/>
        <w:rPr>
          <w:rFonts w:ascii="Calibri"/>
          <w:sz w:val="28"/>
        </w:rPr>
        <w:sectPr>
          <w:pgSz w:w="11910" w:h="16850"/>
          <w:pgMar w:top="1440" w:right="992" w:bottom="280" w:left="1275" w:header="720" w:footer="720" w:gutter="0"/>
          <w:cols w:space="720" w:num="1"/>
        </w:sectPr>
      </w:pPr>
      <w:r>
        <w:drawing>
          <wp:inline distT="0" distB="0" distL="114300" distR="114300">
            <wp:extent cx="5942965" cy="1946910"/>
            <wp:effectExtent l="0" t="0" r="635" b="88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1425C">
      <w:pPr>
        <w:pStyle w:val="5"/>
        <w:ind w:left="165"/>
        <w:rPr>
          <w:rFonts w:ascii="Calibri"/>
          <w:sz w:val="20"/>
        </w:rPr>
      </w:pPr>
    </w:p>
    <w:p w14:paraId="62B37FB4">
      <w:pPr>
        <w:pStyle w:val="5"/>
        <w:spacing w:before="174"/>
        <w:rPr>
          <w:rFonts w:ascii="Calibri"/>
        </w:rPr>
      </w:pPr>
    </w:p>
    <w:p w14:paraId="64103F24">
      <w:pPr>
        <w:pStyle w:val="2"/>
        <w:numPr>
          <w:ilvl w:val="0"/>
          <w:numId w:val="6"/>
        </w:numPr>
        <w:tabs>
          <w:tab w:val="left" w:pos="489"/>
        </w:tabs>
        <w:spacing w:before="0" w:after="0" w:line="240" w:lineRule="auto"/>
        <w:ind w:left="489" w:right="0" w:hanging="324"/>
        <w:jc w:val="left"/>
      </w:pPr>
      <w:r>
        <w:rPr>
          <w:spacing w:val="2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Testing</w:t>
      </w:r>
    </w:p>
    <w:p w14:paraId="5A92B8C6">
      <w:pPr>
        <w:pStyle w:val="5"/>
        <w:spacing w:before="197" w:line="276" w:lineRule="auto"/>
        <w:ind w:left="165" w:right="507"/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ShopSmart application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tested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using </w:t>
      </w:r>
      <w:r>
        <w:rPr>
          <w:rFonts w:ascii="Arial"/>
          <w:b/>
          <w:w w:val="105"/>
        </w:rPr>
        <w:t xml:space="preserve">Postman </w:t>
      </w:r>
      <w:r>
        <w:rPr>
          <w:w w:val="105"/>
        </w:rPr>
        <w:t>for</w:t>
      </w:r>
      <w:r>
        <w:rPr>
          <w:spacing w:val="-18"/>
          <w:w w:val="105"/>
        </w:rPr>
        <w:t xml:space="preserve"> </w:t>
      </w:r>
      <w:r>
        <w:rPr>
          <w:w w:val="105"/>
        </w:rPr>
        <w:t>API</w:t>
      </w:r>
      <w:r>
        <w:rPr>
          <w:spacing w:val="-5"/>
          <w:w w:val="105"/>
        </w:rPr>
        <w:t xml:space="preserve"> </w:t>
      </w:r>
      <w:r>
        <w:rPr>
          <w:w w:val="105"/>
        </w:rPr>
        <w:t>endpoint validation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and </w:t>
      </w:r>
      <w:r>
        <w:rPr>
          <w:rFonts w:ascii="Arial"/>
          <w:b/>
          <w:w w:val="105"/>
        </w:rPr>
        <w:t>manual</w:t>
      </w:r>
      <w:r>
        <w:rPr>
          <w:rFonts w:ascii="Arial"/>
          <w:b/>
          <w:spacing w:val="-1"/>
          <w:w w:val="105"/>
        </w:rPr>
        <w:t xml:space="preserve"> </w:t>
      </w:r>
      <w:r>
        <w:rPr>
          <w:rFonts w:ascii="Arial"/>
          <w:b/>
          <w:w w:val="105"/>
        </w:rPr>
        <w:t>UI testing</w:t>
      </w:r>
      <w:r>
        <w:rPr>
          <w:rFonts w:ascii="Arial"/>
          <w:b/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ensure</w:t>
      </w:r>
      <w:r>
        <w:rPr>
          <w:spacing w:val="-17"/>
          <w:w w:val="105"/>
        </w:rPr>
        <w:t xml:space="preserve"> </w:t>
      </w:r>
      <w:r>
        <w:rPr>
          <w:w w:val="105"/>
        </w:rPr>
        <w:t>smooth</w:t>
      </w:r>
      <w:r>
        <w:rPr>
          <w:spacing w:val="-17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experience</w:t>
      </w:r>
      <w:r>
        <w:rPr>
          <w:spacing w:val="-17"/>
          <w:w w:val="105"/>
        </w:rPr>
        <w:t xml:space="preserve"> </w:t>
      </w:r>
      <w:r>
        <w:rPr>
          <w:w w:val="105"/>
        </w:rPr>
        <w:t>across</w:t>
      </w:r>
      <w:r>
        <w:rPr>
          <w:spacing w:val="-11"/>
          <w:w w:val="105"/>
        </w:rPr>
        <w:t xml:space="preserve"> </w:t>
      </w:r>
      <w:r>
        <w:rPr>
          <w:w w:val="105"/>
        </w:rPr>
        <w:t>registration,</w:t>
      </w:r>
      <w:r>
        <w:rPr>
          <w:spacing w:val="-9"/>
          <w:w w:val="105"/>
        </w:rPr>
        <w:t xml:space="preserve"> </w:t>
      </w:r>
      <w:r>
        <w:rPr>
          <w:w w:val="105"/>
        </w:rPr>
        <w:t>login,</w:t>
      </w:r>
      <w:r>
        <w:rPr>
          <w:spacing w:val="-16"/>
          <w:w w:val="105"/>
        </w:rPr>
        <w:t xml:space="preserve"> </w:t>
      </w:r>
      <w:r>
        <w:rPr>
          <w:w w:val="105"/>
        </w:rPr>
        <w:t>cart, and</w:t>
      </w:r>
      <w:r>
        <w:rPr>
          <w:spacing w:val="-5"/>
          <w:w w:val="105"/>
        </w:rPr>
        <w:t xml:space="preserve"> </w:t>
      </w:r>
      <w:r>
        <w:rPr>
          <w:w w:val="105"/>
        </w:rPr>
        <w:t>checkout flows.</w:t>
      </w:r>
      <w:r>
        <w:rPr>
          <w:spacing w:val="-20"/>
          <w:w w:val="105"/>
        </w:rPr>
        <w:t xml:space="preserve"> </w:t>
      </w:r>
      <w:r>
        <w:rPr>
          <w:w w:val="105"/>
        </w:rPr>
        <w:t>Automated testing</w:t>
      </w:r>
      <w:r>
        <w:rPr>
          <w:spacing w:val="-5"/>
          <w:w w:val="105"/>
        </w:rPr>
        <w:t xml:space="preserve"> </w:t>
      </w:r>
      <w:r>
        <w:rPr>
          <w:w w:val="105"/>
        </w:rPr>
        <w:t>can be</w:t>
      </w:r>
      <w:r>
        <w:rPr>
          <w:spacing w:val="-5"/>
          <w:w w:val="105"/>
        </w:rPr>
        <w:t xml:space="preserve"> </w:t>
      </w:r>
      <w:r>
        <w:rPr>
          <w:w w:val="105"/>
        </w:rPr>
        <w:t xml:space="preserve">added using </w:t>
      </w:r>
      <w:r>
        <w:rPr>
          <w:rFonts w:ascii="Arial"/>
          <w:b/>
          <w:w w:val="105"/>
        </w:rPr>
        <w:t xml:space="preserve">Jest </w:t>
      </w:r>
      <w:r>
        <w:rPr>
          <w:w w:val="105"/>
        </w:rPr>
        <w:t xml:space="preserve">and </w:t>
      </w:r>
      <w:r>
        <w:rPr>
          <w:rFonts w:ascii="Arial"/>
          <w:b/>
          <w:w w:val="105"/>
        </w:rPr>
        <w:t xml:space="preserve">Supertest </w:t>
      </w:r>
      <w:r>
        <w:rPr>
          <w:w w:val="105"/>
        </w:rPr>
        <w:t>for backend coverage.</w:t>
      </w:r>
    </w:p>
    <w:p w14:paraId="27242444">
      <w:pPr>
        <w:pStyle w:val="2"/>
        <w:numPr>
          <w:ilvl w:val="0"/>
          <w:numId w:val="6"/>
        </w:numPr>
        <w:tabs>
          <w:tab w:val="left" w:pos="480"/>
        </w:tabs>
        <w:spacing w:before="9" w:after="0" w:line="476" w:lineRule="exact"/>
        <w:ind w:left="165" w:right="8494" w:firstLine="0"/>
        <w:jc w:val="left"/>
      </w:pPr>
      <w:r>
        <w:rPr>
          <w:spacing w:val="-4"/>
          <w:u w:val="single"/>
        </w:rPr>
        <w:t>Demo</w:t>
      </w:r>
      <w:r>
        <w:rPr>
          <w:spacing w:val="-4"/>
        </w:rPr>
        <w:t xml:space="preserve"> </w:t>
      </w:r>
      <w:r>
        <w:rPr>
          <w:spacing w:val="-2"/>
          <w:w w:val="105"/>
          <w:u w:val="single"/>
        </w:rPr>
        <w:t>Link:</w:t>
      </w:r>
    </w:p>
    <w:p w14:paraId="0000016E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38" w:after="0" w:line="240" w:lineRule="auto"/>
        <w:ind w:left="0" w:right="2337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hint="default" w:ascii="Times New Roman" w:hAnsi="Times New Roman" w:cs="Times New Roman"/>
          <w:color w:val="2643F4"/>
          <w:sz w:val="28"/>
          <w:szCs w:val="28"/>
          <w:u w:val="single"/>
        </w:rPr>
        <w:t>https://drive.google.com/file/d/1u8KX92v3QVg6c3j4Ggyw8_RE8Je2PQcL/view?usp=sharing</w:t>
      </w:r>
    </w:p>
    <w:p w14:paraId="0000016F">
      <w:pPr>
        <w:spacing w:after="0"/>
        <w:rPr>
          <w:rFonts w:ascii="Cambria" w:hAnsi="Cambria" w:eastAsia="Cambria" w:cs="Cambria"/>
          <w:color w:val="FF0000"/>
          <w:sz w:val="26"/>
          <w:szCs w:val="26"/>
        </w:rPr>
      </w:pPr>
    </w:p>
    <w:p w14:paraId="6A249F78">
      <w:pPr>
        <w:pStyle w:val="5"/>
      </w:pPr>
      <w:bookmarkStart w:id="0" w:name="_GoBack"/>
      <w:bookmarkEnd w:id="0"/>
    </w:p>
    <w:p w14:paraId="14AE899F">
      <w:pPr>
        <w:pStyle w:val="5"/>
        <w:spacing w:before="146"/>
      </w:pPr>
    </w:p>
    <w:p w14:paraId="5033A061">
      <w:pPr>
        <w:pStyle w:val="2"/>
        <w:numPr>
          <w:ilvl w:val="0"/>
          <w:numId w:val="6"/>
        </w:numPr>
        <w:tabs>
          <w:tab w:val="left" w:pos="489"/>
        </w:tabs>
        <w:spacing w:before="0" w:after="0" w:line="240" w:lineRule="auto"/>
        <w:ind w:left="489" w:right="0" w:hanging="324"/>
        <w:jc w:val="left"/>
      </w:pPr>
      <w:r>
        <w:rPr>
          <w:spacing w:val="18"/>
          <w:u w:val="single"/>
        </w:rPr>
        <w:t xml:space="preserve"> </w:t>
      </w:r>
      <w:r>
        <w:rPr>
          <w:u w:val="single"/>
        </w:rPr>
        <w:t>Known</w:t>
      </w:r>
      <w:r>
        <w:rPr>
          <w:spacing w:val="13"/>
          <w:u w:val="single"/>
        </w:rPr>
        <w:t xml:space="preserve"> </w:t>
      </w:r>
      <w:r>
        <w:rPr>
          <w:spacing w:val="-2"/>
          <w:u w:val="single"/>
        </w:rPr>
        <w:t>Issues</w:t>
      </w:r>
    </w:p>
    <w:p w14:paraId="60AA1047">
      <w:pPr>
        <w:spacing w:before="201" w:line="290" w:lineRule="auto"/>
        <w:ind w:left="165" w:right="0" w:firstLine="244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142875</wp:posOffset>
            </wp:positionV>
            <wp:extent cx="228600" cy="168910"/>
            <wp:effectExtent l="0" t="0" r="0" b="0"/>
            <wp:wrapNone/>
            <wp:docPr id="77" name="Imag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Emoji" w:hAnsi="Segoe UI Emoji"/>
          <w:w w:val="105"/>
          <w:sz w:val="23"/>
        </w:rPr>
        <w:t>❌</w:t>
      </w:r>
      <w:r>
        <w:rPr>
          <w:rFonts w:ascii="Segoe UI Emoji" w:hAnsi="Segoe UI Emoji"/>
          <w:spacing w:val="-7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No</w:t>
      </w:r>
      <w:r>
        <w:rPr>
          <w:rFonts w:ascii="Arial" w:hAnsi="Arial"/>
          <w:b/>
          <w:spacing w:val="-14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automated</w:t>
      </w:r>
      <w:r>
        <w:rPr>
          <w:rFonts w:ascii="Arial" w:hAnsi="Arial"/>
          <w:b/>
          <w:spacing w:val="-8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test</w:t>
      </w:r>
      <w:r>
        <w:rPr>
          <w:rFonts w:ascii="Arial" w:hAnsi="Arial"/>
          <w:b/>
          <w:spacing w:val="-7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coverage</w:t>
      </w:r>
      <w:r>
        <w:rPr>
          <w:rFonts w:ascii="Arial" w:hAnsi="Arial"/>
          <w:b/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Testing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>currently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>manual;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missing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unit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and integration tests.</w:t>
      </w:r>
    </w:p>
    <w:p w14:paraId="48396493">
      <w:pPr>
        <w:spacing w:before="143" w:line="290" w:lineRule="auto"/>
        <w:ind w:left="165" w:right="740" w:firstLine="244"/>
        <w:jc w:val="left"/>
        <w:rPr>
          <w:sz w:val="23"/>
          <w:szCs w:val="23"/>
        </w:rPr>
      </w:pPr>
      <w:r>
        <w:rPr>
          <w:sz w:val="23"/>
          <w:szCs w:val="23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106680</wp:posOffset>
            </wp:positionV>
            <wp:extent cx="228600" cy="168910"/>
            <wp:effectExtent l="0" t="0" r="0" b="0"/>
            <wp:wrapNone/>
            <wp:docPr id="78" name="Imag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Emoji" w:hAnsi="Segoe UI Emoji" w:eastAsia="Segoe UI Emoji" w:cs="Segoe UI Emoji"/>
          <w:w w:val="90"/>
          <w:sz w:val="23"/>
          <w:szCs w:val="23"/>
        </w:rPr>
        <w:t xml:space="preserve">⚠️ </w:t>
      </w:r>
      <w:r>
        <w:rPr>
          <w:rFonts w:ascii="Arial" w:hAnsi="Arial" w:eastAsia="Arial" w:cs="Arial"/>
          <w:b/>
          <w:bCs/>
          <w:sz w:val="23"/>
          <w:szCs w:val="23"/>
        </w:rPr>
        <w:t xml:space="preserve">Limited error handling </w:t>
      </w:r>
      <w:r>
        <w:rPr>
          <w:sz w:val="23"/>
          <w:szCs w:val="23"/>
        </w:rPr>
        <w:t>–</w:t>
      </w:r>
      <w:r>
        <w:rPr>
          <w:spacing w:val="-1"/>
          <w:sz w:val="23"/>
          <w:szCs w:val="23"/>
        </w:rPr>
        <w:t xml:space="preserve"> </w:t>
      </w:r>
      <w:r>
        <w:rPr>
          <w:sz w:val="23"/>
          <w:szCs w:val="23"/>
        </w:rPr>
        <w:t>Some</w:t>
      </w:r>
      <w:r>
        <w:rPr>
          <w:spacing w:val="-10"/>
          <w:sz w:val="23"/>
          <w:szCs w:val="23"/>
        </w:rPr>
        <w:t xml:space="preserve"> </w:t>
      </w:r>
      <w:r>
        <w:rPr>
          <w:sz w:val="23"/>
          <w:szCs w:val="23"/>
        </w:rPr>
        <w:t>API responses lack detailed validation or error messages.</w:t>
      </w:r>
    </w:p>
    <w:p w14:paraId="12FFF234">
      <w:pPr>
        <w:spacing w:before="144" w:line="290" w:lineRule="auto"/>
        <w:ind w:left="165" w:right="740" w:firstLine="244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107315</wp:posOffset>
            </wp:positionV>
            <wp:extent cx="228600" cy="168910"/>
            <wp:effectExtent l="0" t="0" r="0" b="0"/>
            <wp:wrapNone/>
            <wp:docPr id="79" name="Imag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Emoji" w:hAnsi="Segoe UI Emoji" w:eastAsia="Segoe UI Emoji"/>
          <w:w w:val="105"/>
          <w:sz w:val="23"/>
        </w:rPr>
        <w:t>📦</w:t>
      </w:r>
      <w:r>
        <w:rPr>
          <w:rFonts w:ascii="Segoe UI Emoji" w:hAnsi="Segoe UI Emoji" w:eastAsia="Segoe UI Emoji"/>
          <w:spacing w:val="-9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No</w:t>
      </w:r>
      <w:r>
        <w:rPr>
          <w:rFonts w:ascii="Arial" w:hAnsi="Arial" w:eastAsia="Arial"/>
          <w:b/>
          <w:spacing w:val="-13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pagination</w:t>
      </w:r>
      <w:r>
        <w:rPr>
          <w:rFonts w:ascii="Arial" w:hAnsi="Arial" w:eastAsia="Arial"/>
          <w:b/>
          <w:spacing w:val="-7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or</w:t>
      </w:r>
      <w:r>
        <w:rPr>
          <w:rFonts w:ascii="Arial" w:hAnsi="Arial" w:eastAsia="Arial"/>
          <w:b/>
          <w:spacing w:val="-11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filtering</w:t>
      </w:r>
      <w:r>
        <w:rPr>
          <w:rFonts w:ascii="Arial" w:hAnsi="Arial" w:eastAsia="Arial"/>
          <w:b/>
          <w:spacing w:val="-7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in</w:t>
      </w:r>
      <w:r>
        <w:rPr>
          <w:rFonts w:ascii="Arial" w:hAnsi="Arial" w:eastAsia="Arial"/>
          <w:b/>
          <w:spacing w:val="-3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product</w:t>
      </w:r>
      <w:r>
        <w:rPr>
          <w:rFonts w:ascii="Arial" w:hAnsi="Arial" w:eastAsia="Arial"/>
          <w:b/>
          <w:spacing w:val="-12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APIs</w:t>
      </w:r>
      <w:r>
        <w:rPr>
          <w:rFonts w:ascii="Arial" w:hAnsi="Arial" w:eastAsia="Arial"/>
          <w:b/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May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affect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performance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with large datasets.</w:t>
      </w:r>
    </w:p>
    <w:p w14:paraId="06563407">
      <w:pPr>
        <w:spacing w:before="144" w:line="290" w:lineRule="auto"/>
        <w:ind w:left="165" w:right="740" w:firstLine="244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107315</wp:posOffset>
            </wp:positionV>
            <wp:extent cx="228600" cy="168910"/>
            <wp:effectExtent l="0" t="0" r="0" b="0"/>
            <wp:wrapNone/>
            <wp:docPr id="80" name="Imag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Emoji" w:hAnsi="Segoe UI Emoji" w:eastAsia="Segoe UI Emoji"/>
          <w:w w:val="105"/>
          <w:sz w:val="23"/>
        </w:rPr>
        <w:t>🔐</w:t>
      </w:r>
      <w:r>
        <w:rPr>
          <w:rFonts w:ascii="Segoe UI Emoji" w:hAnsi="Segoe UI Emoji" w:eastAsia="Segoe UI Emoji"/>
          <w:spacing w:val="-14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Token</w:t>
      </w:r>
      <w:r>
        <w:rPr>
          <w:rFonts w:ascii="Arial" w:hAnsi="Arial" w:eastAsia="Arial"/>
          <w:b/>
          <w:spacing w:val="-6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expiration</w:t>
      </w:r>
      <w:r>
        <w:rPr>
          <w:rFonts w:ascii="Arial" w:hAnsi="Arial" w:eastAsia="Arial"/>
          <w:b/>
          <w:spacing w:val="-6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handling</w:t>
      </w:r>
      <w:r>
        <w:rPr>
          <w:rFonts w:ascii="Arial" w:hAnsi="Arial" w:eastAsia="Arial"/>
          <w:b/>
          <w:spacing w:val="-12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not</w:t>
      </w:r>
      <w:r>
        <w:rPr>
          <w:rFonts w:ascii="Arial" w:hAnsi="Arial" w:eastAsia="Arial"/>
          <w:b/>
          <w:spacing w:val="-11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 xml:space="preserve">implemented </w:t>
      </w:r>
      <w:r>
        <w:rPr>
          <w:w w:val="105"/>
          <w:sz w:val="23"/>
        </w:rPr>
        <w:t>–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JWT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tokens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do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not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auto- refresh, requiring manual re-login.</w:t>
      </w:r>
    </w:p>
    <w:p w14:paraId="39D23721">
      <w:pPr>
        <w:pStyle w:val="2"/>
        <w:numPr>
          <w:ilvl w:val="0"/>
          <w:numId w:val="6"/>
        </w:numPr>
        <w:tabs>
          <w:tab w:val="left" w:pos="489"/>
        </w:tabs>
        <w:spacing w:before="155" w:after="0" w:line="240" w:lineRule="auto"/>
        <w:ind w:left="489" w:right="0" w:hanging="324"/>
        <w:jc w:val="left"/>
      </w:pPr>
      <w:r>
        <w:rPr>
          <w:spacing w:val="-4"/>
          <w:w w:val="105"/>
          <w:u w:val="single"/>
        </w:rPr>
        <w:t xml:space="preserve"> </w:t>
      </w:r>
      <w:r>
        <w:rPr>
          <w:w w:val="105"/>
          <w:u w:val="single"/>
        </w:rPr>
        <w:t>Future</w:t>
      </w:r>
      <w:r>
        <w:rPr>
          <w:spacing w:val="-5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Enhancements</w:t>
      </w:r>
    </w:p>
    <w:p w14:paraId="5CAF7E1F">
      <w:pPr>
        <w:spacing w:before="196" w:line="278" w:lineRule="auto"/>
        <w:ind w:left="165" w:right="740" w:firstLine="316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128905</wp:posOffset>
            </wp:positionV>
            <wp:extent cx="228600" cy="168910"/>
            <wp:effectExtent l="0" t="0" r="0" b="0"/>
            <wp:wrapNone/>
            <wp:docPr id="81" name="Imag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3"/>
        </w:rPr>
        <w:t xml:space="preserve">Add Refresh Tokens </w:t>
      </w:r>
      <w:r>
        <w:rPr>
          <w:sz w:val="23"/>
        </w:rPr>
        <w:t>– Implement secure token renewal to improve authentication flow.</w:t>
      </w:r>
    </w:p>
    <w:p w14:paraId="20E7BDFA">
      <w:pPr>
        <w:spacing w:before="162"/>
        <w:ind w:left="475" w:right="0" w:firstLine="0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106680</wp:posOffset>
            </wp:positionV>
            <wp:extent cx="228600" cy="168910"/>
            <wp:effectExtent l="0" t="0" r="0" b="0"/>
            <wp:wrapNone/>
            <wp:docPr id="82" name="Imag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3"/>
        </w:rPr>
        <w:t>Mobile</w:t>
      </w:r>
      <w:r>
        <w:rPr>
          <w:rFonts w:ascii="Arial" w:hAnsi="Arial"/>
          <w:b/>
          <w:spacing w:val="18"/>
          <w:sz w:val="23"/>
        </w:rPr>
        <w:t xml:space="preserve"> </w:t>
      </w:r>
      <w:r>
        <w:rPr>
          <w:rFonts w:ascii="Arial" w:hAnsi="Arial"/>
          <w:b/>
          <w:sz w:val="23"/>
        </w:rPr>
        <w:t>App</w:t>
      </w:r>
      <w:r>
        <w:rPr>
          <w:rFonts w:ascii="Arial" w:hAnsi="Arial"/>
          <w:b/>
          <w:spacing w:val="30"/>
          <w:sz w:val="23"/>
        </w:rPr>
        <w:t xml:space="preserve"> </w:t>
      </w:r>
      <w:r>
        <w:rPr>
          <w:rFonts w:ascii="Arial" w:hAnsi="Arial"/>
          <w:b/>
          <w:sz w:val="23"/>
        </w:rPr>
        <w:t>Version</w:t>
      </w:r>
      <w:r>
        <w:rPr>
          <w:rFonts w:ascii="Arial" w:hAnsi="Arial"/>
          <w:b/>
          <w:spacing w:val="24"/>
          <w:sz w:val="23"/>
        </w:rPr>
        <w:t xml:space="preserve"> </w:t>
      </w:r>
      <w:r>
        <w:rPr>
          <w:sz w:val="23"/>
        </w:rPr>
        <w:t>–</w:t>
      </w:r>
      <w:r>
        <w:rPr>
          <w:spacing w:val="20"/>
          <w:sz w:val="23"/>
        </w:rPr>
        <w:t xml:space="preserve"> </w:t>
      </w:r>
      <w:r>
        <w:rPr>
          <w:sz w:val="23"/>
        </w:rPr>
        <w:t>Build</w:t>
      </w:r>
      <w:r>
        <w:rPr>
          <w:spacing w:val="20"/>
          <w:sz w:val="23"/>
        </w:rPr>
        <w:t xml:space="preserve"> </w:t>
      </w:r>
      <w:r>
        <w:rPr>
          <w:sz w:val="23"/>
        </w:rPr>
        <w:t>a</w:t>
      </w:r>
      <w:r>
        <w:rPr>
          <w:spacing w:val="11"/>
          <w:sz w:val="23"/>
        </w:rPr>
        <w:t xml:space="preserve"> </w:t>
      </w:r>
      <w:r>
        <w:rPr>
          <w:sz w:val="23"/>
        </w:rPr>
        <w:t>native</w:t>
      </w:r>
      <w:r>
        <w:rPr>
          <w:spacing w:val="20"/>
          <w:sz w:val="23"/>
        </w:rPr>
        <w:t xml:space="preserve"> </w:t>
      </w:r>
      <w:r>
        <w:rPr>
          <w:sz w:val="23"/>
        </w:rPr>
        <w:t>mobile</w:t>
      </w:r>
      <w:r>
        <w:rPr>
          <w:spacing w:val="11"/>
          <w:sz w:val="23"/>
        </w:rPr>
        <w:t xml:space="preserve"> </w:t>
      </w:r>
      <w:r>
        <w:rPr>
          <w:sz w:val="23"/>
        </w:rPr>
        <w:t>app</w:t>
      </w:r>
      <w:r>
        <w:rPr>
          <w:spacing w:val="20"/>
          <w:sz w:val="23"/>
        </w:rPr>
        <w:t xml:space="preserve"> </w:t>
      </w:r>
      <w:r>
        <w:rPr>
          <w:sz w:val="23"/>
        </w:rPr>
        <w:t>using</w:t>
      </w:r>
      <w:r>
        <w:rPr>
          <w:spacing w:val="11"/>
          <w:sz w:val="23"/>
        </w:rPr>
        <w:t xml:space="preserve"> </w:t>
      </w:r>
      <w:r>
        <w:rPr>
          <w:sz w:val="23"/>
        </w:rPr>
        <w:t>React</w:t>
      </w:r>
      <w:r>
        <w:rPr>
          <w:spacing w:val="21"/>
          <w:sz w:val="23"/>
        </w:rPr>
        <w:t xml:space="preserve"> </w:t>
      </w:r>
      <w:r>
        <w:rPr>
          <w:sz w:val="23"/>
        </w:rPr>
        <w:t>Native</w:t>
      </w:r>
      <w:r>
        <w:rPr>
          <w:spacing w:val="20"/>
          <w:sz w:val="23"/>
        </w:rPr>
        <w:t xml:space="preserve"> </w:t>
      </w:r>
      <w:r>
        <w:rPr>
          <w:sz w:val="23"/>
        </w:rPr>
        <w:t>or</w:t>
      </w:r>
      <w:r>
        <w:rPr>
          <w:spacing w:val="23"/>
          <w:sz w:val="23"/>
        </w:rPr>
        <w:t xml:space="preserve"> </w:t>
      </w:r>
      <w:r>
        <w:rPr>
          <w:spacing w:val="-2"/>
          <w:sz w:val="23"/>
        </w:rPr>
        <w:t>Flutter.</w:t>
      </w:r>
    </w:p>
    <w:p w14:paraId="28AFD782">
      <w:pPr>
        <w:spacing w:before="196"/>
        <w:ind w:left="475" w:right="0" w:firstLine="0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128905</wp:posOffset>
            </wp:positionV>
            <wp:extent cx="228600" cy="168910"/>
            <wp:effectExtent l="0" t="0" r="0" b="0"/>
            <wp:wrapNone/>
            <wp:docPr id="83" name="Imag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3"/>
        </w:rPr>
        <w:t>Inventory</w:t>
      </w:r>
      <w:r>
        <w:rPr>
          <w:rFonts w:ascii="Arial" w:hAnsi="Arial"/>
          <w:b/>
          <w:spacing w:val="23"/>
          <w:sz w:val="23"/>
        </w:rPr>
        <w:t xml:space="preserve"> </w:t>
      </w:r>
      <w:r>
        <w:rPr>
          <w:rFonts w:ascii="Arial" w:hAnsi="Arial"/>
          <w:b/>
          <w:sz w:val="23"/>
        </w:rPr>
        <w:t>Auto-Update</w:t>
      </w:r>
      <w:r>
        <w:rPr>
          <w:rFonts w:ascii="Arial" w:hAnsi="Arial"/>
          <w:b/>
          <w:spacing w:val="28"/>
          <w:sz w:val="23"/>
        </w:rPr>
        <w:t xml:space="preserve"> </w:t>
      </w:r>
      <w:r>
        <w:rPr>
          <w:sz w:val="23"/>
        </w:rPr>
        <w:t>–</w:t>
      </w:r>
      <w:r>
        <w:rPr>
          <w:spacing w:val="17"/>
          <w:sz w:val="23"/>
        </w:rPr>
        <w:t xml:space="preserve"> </w:t>
      </w:r>
      <w:r>
        <w:rPr>
          <w:sz w:val="23"/>
        </w:rPr>
        <w:t>Integrate real-time</w:t>
      </w:r>
      <w:r>
        <w:rPr>
          <w:spacing w:val="9"/>
          <w:sz w:val="23"/>
        </w:rPr>
        <w:t xml:space="preserve"> </w:t>
      </w:r>
      <w:r>
        <w:rPr>
          <w:sz w:val="23"/>
        </w:rPr>
        <w:t>stock</w:t>
      </w:r>
      <w:r>
        <w:rPr>
          <w:spacing w:val="16"/>
          <w:sz w:val="23"/>
        </w:rPr>
        <w:t xml:space="preserve"> </w:t>
      </w:r>
      <w:r>
        <w:rPr>
          <w:sz w:val="23"/>
        </w:rPr>
        <w:t>tracking</w:t>
      </w:r>
      <w:r>
        <w:rPr>
          <w:spacing w:val="9"/>
          <w:sz w:val="23"/>
        </w:rPr>
        <w:t xml:space="preserve"> </w:t>
      </w:r>
      <w:r>
        <w:rPr>
          <w:sz w:val="23"/>
        </w:rPr>
        <w:t>for</w:t>
      </w:r>
      <w:r>
        <w:rPr>
          <w:spacing w:val="21"/>
          <w:sz w:val="23"/>
        </w:rPr>
        <w:t xml:space="preserve"> </w:t>
      </w:r>
      <w:r>
        <w:rPr>
          <w:spacing w:val="-2"/>
          <w:sz w:val="23"/>
        </w:rPr>
        <w:t>vendors.</w:t>
      </w:r>
    </w:p>
    <w:p w14:paraId="21CD7381">
      <w:pPr>
        <w:spacing w:after="0"/>
        <w:jc w:val="left"/>
        <w:rPr>
          <w:sz w:val="23"/>
        </w:rPr>
        <w:sectPr>
          <w:pgSz w:w="11910" w:h="16850"/>
          <w:pgMar w:top="1440" w:right="992" w:bottom="280" w:left="1275" w:header="720" w:footer="720" w:gutter="0"/>
          <w:cols w:space="720" w:num="1"/>
        </w:sectPr>
      </w:pPr>
    </w:p>
    <w:p w14:paraId="758CA9DD">
      <w:pPr>
        <w:spacing w:before="73" w:line="278" w:lineRule="auto"/>
        <w:ind w:left="165" w:right="0" w:firstLine="0"/>
        <w:jc w:val="left"/>
        <w:rPr>
          <w:sz w:val="23"/>
        </w:rPr>
      </w:pPr>
      <w:r>
        <w:rPr>
          <w:position w:val="-3"/>
        </w:rPr>
        <w:drawing>
          <wp:inline distT="0" distB="0" distL="0" distR="0">
            <wp:extent cx="228600" cy="168910"/>
            <wp:effectExtent l="0" t="0" r="0" b="0"/>
            <wp:docPr id="84" name="Imag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w w:val="105"/>
          <w:sz w:val="23"/>
        </w:rPr>
        <w:t xml:space="preserve">AI-Powered Suggestions </w:t>
      </w:r>
      <w:r>
        <w:rPr>
          <w:w w:val="105"/>
          <w:sz w:val="23"/>
        </w:rPr>
        <w:t>–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Use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machine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learning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improve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 xml:space="preserve">product </w:t>
      </w:r>
      <w:r>
        <w:rPr>
          <w:spacing w:val="-2"/>
          <w:w w:val="105"/>
          <w:sz w:val="23"/>
        </w:rPr>
        <w:t>recommendations.</w:t>
      </w:r>
    </w:p>
    <w:p w14:paraId="03806215">
      <w:pPr>
        <w:spacing w:before="161"/>
        <w:ind w:left="475" w:right="0" w:firstLine="0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106680</wp:posOffset>
            </wp:positionV>
            <wp:extent cx="228600" cy="168910"/>
            <wp:effectExtent l="0" t="0" r="0" b="0"/>
            <wp:wrapNone/>
            <wp:docPr id="85" name="Imag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w w:val="105"/>
          <w:sz w:val="23"/>
        </w:rPr>
        <w:t>Chat</w:t>
      </w:r>
      <w:r>
        <w:rPr>
          <w:rFonts w:ascii="Arial" w:hAnsi="Arial"/>
          <w:b/>
          <w:spacing w:val="-5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Support</w:t>
      </w:r>
      <w:r>
        <w:rPr>
          <w:rFonts w:ascii="Arial" w:hAnsi="Arial"/>
          <w:b/>
          <w:spacing w:val="-5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System</w:t>
      </w:r>
      <w:r>
        <w:rPr>
          <w:rFonts w:ascii="Arial" w:hAnsi="Arial"/>
          <w:b/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Enable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live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chat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between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customers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2"/>
          <w:w w:val="105"/>
          <w:sz w:val="23"/>
        </w:rPr>
        <w:t xml:space="preserve"> vendors.</w:t>
      </w:r>
    </w:p>
    <w:p w14:paraId="420D5685">
      <w:pPr>
        <w:spacing w:before="204"/>
        <w:ind w:left="165" w:right="0" w:firstLine="0"/>
        <w:jc w:val="left"/>
        <w:rPr>
          <w:sz w:val="23"/>
        </w:rPr>
      </w:pPr>
      <w:r>
        <w:rPr>
          <w:position w:val="-3"/>
        </w:rPr>
        <w:drawing>
          <wp:inline distT="0" distB="0" distL="0" distR="0">
            <wp:extent cx="228600" cy="168910"/>
            <wp:effectExtent l="0" t="0" r="0" b="0"/>
            <wp:docPr id="86" name="Imag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w w:val="105"/>
          <w:sz w:val="23"/>
        </w:rPr>
        <w:t>Subscription/Auto-Order</w:t>
      </w:r>
      <w:r>
        <w:rPr>
          <w:rFonts w:ascii="Arial" w:hAnsi="Arial"/>
          <w:b/>
          <w:spacing w:val="-11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Feature</w:t>
      </w:r>
      <w:r>
        <w:rPr>
          <w:rFonts w:ascii="Arial" w:hAnsi="Arial"/>
          <w:b/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Allow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users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set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recurring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grocery</w:t>
      </w:r>
      <w:r>
        <w:rPr>
          <w:spacing w:val="-1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orders.</w:t>
      </w:r>
    </w:p>
    <w:p w14:paraId="10232BE3">
      <w:pPr>
        <w:spacing w:before="189" w:line="285" w:lineRule="auto"/>
        <w:ind w:left="165" w:right="740" w:firstLine="0"/>
        <w:jc w:val="left"/>
        <w:rPr>
          <w:sz w:val="23"/>
        </w:rPr>
      </w:pPr>
      <w:r>
        <w:rPr>
          <w:position w:val="-3"/>
        </w:rPr>
        <w:drawing>
          <wp:inline distT="0" distB="0" distL="0" distR="0">
            <wp:extent cx="228600" cy="168910"/>
            <wp:effectExtent l="0" t="0" r="0" b="0"/>
            <wp:docPr id="87" name="Imag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w w:val="105"/>
          <w:sz w:val="23"/>
        </w:rPr>
        <w:t>Multi-language</w:t>
      </w:r>
      <w:r>
        <w:rPr>
          <w:rFonts w:ascii="Arial" w:hAnsi="Arial"/>
          <w:b/>
          <w:spacing w:val="-1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 xml:space="preserve">Support </w:t>
      </w:r>
      <w:r>
        <w:rPr>
          <w:w w:val="105"/>
          <w:sz w:val="23"/>
        </w:rPr>
        <w:t>–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Expand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user base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adding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 xml:space="preserve">regional language </w:t>
      </w:r>
      <w:r>
        <w:rPr>
          <w:spacing w:val="-2"/>
          <w:w w:val="105"/>
          <w:sz w:val="23"/>
        </w:rPr>
        <w:t>options.</w:t>
      </w:r>
    </w:p>
    <w:p w14:paraId="6FE68A95">
      <w:pPr>
        <w:spacing w:before="138" w:line="285" w:lineRule="auto"/>
        <w:ind w:left="165" w:right="740" w:firstLine="0"/>
        <w:jc w:val="left"/>
        <w:rPr>
          <w:sz w:val="23"/>
        </w:rPr>
      </w:pPr>
      <w:r>
        <w:rPr>
          <w:position w:val="-3"/>
        </w:rPr>
        <w:drawing>
          <wp:inline distT="0" distB="0" distL="0" distR="0">
            <wp:extent cx="228600" cy="168910"/>
            <wp:effectExtent l="0" t="0" r="0" b="0"/>
            <wp:docPr id="88" name="Imag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w w:val="105"/>
          <w:sz w:val="23"/>
        </w:rPr>
        <w:t>Invoice</w:t>
      </w:r>
      <w:r>
        <w:rPr>
          <w:rFonts w:ascii="Arial" w:hAnsi="Arial"/>
          <w:b/>
          <w:spacing w:val="-7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&amp; Billing</w:t>
      </w:r>
      <w:r>
        <w:rPr>
          <w:rFonts w:ascii="Arial" w:hAnsi="Arial"/>
          <w:b/>
          <w:spacing w:val="-6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 xml:space="preserve">Module </w:t>
      </w:r>
      <w:r>
        <w:rPr>
          <w:w w:val="105"/>
          <w:sz w:val="23"/>
        </w:rPr>
        <w:t>–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Generate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downloadable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order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invoices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 xml:space="preserve">for </w:t>
      </w:r>
      <w:r>
        <w:rPr>
          <w:spacing w:val="-2"/>
          <w:w w:val="105"/>
          <w:sz w:val="23"/>
        </w:rPr>
        <w:t>customers.</w:t>
      </w:r>
    </w:p>
    <w:p w14:paraId="33209A60">
      <w:pPr>
        <w:spacing w:before="145"/>
        <w:ind w:left="165" w:right="0" w:firstLine="0"/>
        <w:jc w:val="left"/>
        <w:rPr>
          <w:sz w:val="23"/>
        </w:rPr>
      </w:pPr>
      <w:r>
        <w:rPr>
          <w:position w:val="-3"/>
        </w:rPr>
        <w:drawing>
          <wp:inline distT="0" distB="0" distL="0" distR="0">
            <wp:extent cx="228600" cy="168910"/>
            <wp:effectExtent l="0" t="0" r="0" b="0"/>
            <wp:docPr id="89" name="Imag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w w:val="105"/>
          <w:sz w:val="23"/>
        </w:rPr>
        <w:t>Analytics</w:t>
      </w:r>
      <w:r>
        <w:rPr>
          <w:rFonts w:ascii="Arial" w:hAnsi="Arial"/>
          <w:b/>
          <w:spacing w:val="-12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Dashboard</w:t>
      </w:r>
      <w:r>
        <w:rPr>
          <w:rFonts w:ascii="Arial" w:hAnsi="Arial"/>
          <w:b/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Provide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vendors/admins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real-time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sales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insights.</w:t>
      </w:r>
    </w:p>
    <w:sectPr>
      <w:pgSz w:w="11910" w:h="16850"/>
      <w:pgMar w:top="1360" w:right="992" w:bottom="280" w:left="1275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egoe UI Emoji">
    <w:panose1 w:val="020B0502040204020203"/>
    <w:charset w:val="01"/>
    <w:family w:val="swiss"/>
    <w:pitch w:val="default"/>
    <w:sig w:usb0="00000001" w:usb1="02000000" w:usb2="08000000" w:usb3="00000000" w:csb0="00000001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0"/>
      <w:numFmt w:val="bullet"/>
      <w:lvlText w:val=""/>
      <w:lvlJc w:val="left"/>
      <w:pPr>
        <w:ind w:left="886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56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32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08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6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37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13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89" w:hanging="361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886" w:hanging="361"/>
        <w:jc w:val="left"/>
      </w:pPr>
      <w:rPr>
        <w:rFonts w:hint="default" w:ascii="Arial" w:hAnsi="Arial" w:eastAsia="Arial" w:cs="Arial"/>
        <w:b/>
        <w:bCs/>
        <w:i w:val="0"/>
        <w:iCs w:val="0"/>
        <w:spacing w:val="-3"/>
        <w:w w:val="103"/>
        <w:sz w:val="23"/>
        <w:szCs w:val="2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56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32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08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6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37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13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89" w:hanging="361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2327" w:hanging="361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-3"/>
        <w:w w:val="101"/>
        <w:sz w:val="23"/>
        <w:szCs w:val="2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052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784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8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13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45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77" w:hanging="361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25" w:hanging="260"/>
        <w:jc w:val="left"/>
      </w:pPr>
      <w:rPr>
        <w:rFonts w:hint="default"/>
        <w:spacing w:val="-3"/>
        <w:w w:val="94"/>
        <w:u w:val="single" w:color="000000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886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53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27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00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74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47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21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94" w:hanging="361"/>
      </w:pPr>
      <w:rPr>
        <w:rFonts w:hint="default"/>
        <w:lang w:val="en-US" w:eastAsia="en-US" w:bidi="ar-SA"/>
      </w:rPr>
    </w:lvl>
  </w:abstractNum>
  <w:abstractNum w:abstractNumId="4">
    <w:nsid w:val="03D62ECE"/>
    <w:multiLevelType w:val="multilevel"/>
    <w:tmpl w:val="03D62ECE"/>
    <w:lvl w:ilvl="0" w:tentative="0">
      <w:start w:val="7"/>
      <w:numFmt w:val="decimal"/>
      <w:lvlText w:val="%1."/>
      <w:lvlJc w:val="left"/>
      <w:pPr>
        <w:ind w:left="425" w:hanging="260"/>
        <w:jc w:val="left"/>
      </w:pPr>
      <w:rPr>
        <w:rFonts w:hint="default" w:ascii="Arial" w:hAnsi="Arial" w:eastAsia="Arial" w:cs="Arial"/>
        <w:b/>
        <w:bCs/>
        <w:i w:val="0"/>
        <w:iCs w:val="0"/>
        <w:spacing w:val="-3"/>
        <w:w w:val="94"/>
        <w:sz w:val="23"/>
        <w:szCs w:val="23"/>
        <w:u w:val="single" w:color="000000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886" w:hanging="361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-3"/>
        <w:w w:val="101"/>
        <w:sz w:val="23"/>
        <w:szCs w:val="23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53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27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00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74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47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21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94" w:hanging="361"/>
      </w:pPr>
      <w:rPr>
        <w:rFonts w:hint="default"/>
        <w:lang w:val="en-US" w:eastAsia="en-US" w:bidi="ar-SA"/>
      </w:rPr>
    </w:lvl>
  </w:abstractNum>
  <w:abstractNum w:abstractNumId="5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886" w:hanging="361"/>
        <w:jc w:val="left"/>
      </w:pPr>
      <w:rPr>
        <w:rFonts w:hint="default" w:ascii="Arial" w:hAnsi="Arial" w:eastAsia="Arial" w:cs="Arial"/>
        <w:b/>
        <w:bCs/>
        <w:i w:val="0"/>
        <w:iCs w:val="0"/>
        <w:spacing w:val="-3"/>
        <w:w w:val="103"/>
        <w:sz w:val="23"/>
        <w:szCs w:val="23"/>
        <w:lang w:val="en-US" w:eastAsia="en-US" w:bidi="ar-SA"/>
      </w:rPr>
    </w:lvl>
    <w:lvl w:ilvl="1" w:tentative="0">
      <w:start w:val="0"/>
      <w:numFmt w:val="bullet"/>
      <w:lvlText w:val="o"/>
      <w:lvlJc w:val="left"/>
      <w:pPr>
        <w:ind w:left="1607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93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7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0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74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67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61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54" w:hanging="361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55E6E53"/>
    <w:rsid w:val="55AF1120"/>
    <w:rsid w:val="7714010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ahoma" w:hAnsi="Tahoma" w:eastAsia="Tahoma" w:cs="Tahoma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65"/>
      <w:outlineLvl w:val="1"/>
    </w:pPr>
    <w:rPr>
      <w:rFonts w:ascii="Arial" w:hAnsi="Arial" w:eastAsia="Arial" w:cs="Arial"/>
      <w:b/>
      <w:bCs/>
      <w:sz w:val="23"/>
      <w:szCs w:val="23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ahoma" w:hAnsi="Tahoma" w:eastAsia="Tahoma" w:cs="Tahoma"/>
      <w:sz w:val="23"/>
      <w:szCs w:val="23"/>
      <w:lang w:val="en-US" w:eastAsia="en-US" w:bidi="ar-SA"/>
    </w:rPr>
  </w:style>
  <w:style w:type="paragraph" w:styleId="6">
    <w:name w:val="Title"/>
    <w:basedOn w:val="1"/>
    <w:qFormat/>
    <w:uiPriority w:val="1"/>
    <w:pPr>
      <w:spacing w:before="60"/>
      <w:ind w:left="886" w:right="659"/>
    </w:pPr>
    <w:rPr>
      <w:rFonts w:ascii="Tahoma" w:hAnsi="Tahoma" w:eastAsia="Tahoma" w:cs="Tahoma"/>
      <w:sz w:val="56"/>
      <w:szCs w:val="56"/>
      <w:u w:val="single" w:color="000000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spacing w:before="205"/>
      <w:ind w:left="886" w:hanging="361"/>
    </w:pPr>
    <w:rPr>
      <w:rFonts w:ascii="Tahoma" w:hAnsi="Tahoma" w:eastAsia="Tahoma" w:cs="Tahoma"/>
      <w:lang w:val="en-US" w:eastAsia="en-US" w:bidi="ar-SA"/>
    </w:rPr>
  </w:style>
  <w:style w:type="paragraph" w:customStyle="1" w:styleId="9">
    <w:name w:val="Table Paragraph"/>
    <w:basedOn w:val="1"/>
    <w:qFormat/>
    <w:uiPriority w:val="1"/>
    <w:pPr>
      <w:spacing w:before="13"/>
      <w:ind w:left="110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TotalTime>0</TotalTime>
  <ScaleCrop>false</ScaleCrop>
  <LinksUpToDate>false</LinksUpToDate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2025-06-27T04:26:00Z</dcterms:created>
  <dc:creator>Nehapriya Y</dc:creator>
  <cp:lastModifiedBy>Vaishnavi Kommuri</cp:lastModifiedBy>
  <dcterms:modified xsi:type="dcterms:W3CDTF">2025-06-27T05:13:09Z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2025-06-27T00:00:00Z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1033-12.2.0.21546</vt:lpwstr>
  </property>
  <property fmtid="{D5CDD505-2E9C-101B-9397-08002B2CF9AE}" pid="7" name="ICV">
    <vt:lpwstr>317FFD10D5F74C2A93A5E162E9386364_13</vt:lpwstr>
  </property>
</Properties>
</file>